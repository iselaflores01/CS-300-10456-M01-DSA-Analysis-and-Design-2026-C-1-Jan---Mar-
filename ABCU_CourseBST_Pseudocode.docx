
<file path=[Content_Types].xml><?xml version="1.0" encoding="utf-8"?>
<Types xmlns="http://schemas.openxmlformats.org/package/2006/content-types">
  <Default Extension="xml" ContentType="application/xml"/>
  <Default Extension="emf" ContentType="image/x-e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e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10103EA">
      <w:pPr>
        <w:jc w:val="center"/>
        <w:rPr>
          <w:rFonts w:hint="default" w:ascii="Times New Roman Bold" w:hAnsi="Times New Roman Bold" w:cs="Times New Roman Bold"/>
          <w:b/>
          <w:bCs/>
          <w:sz w:val="32"/>
          <w:szCs w:val="32"/>
        </w:rPr>
      </w:pPr>
      <w:r>
        <w:rPr>
          <w:rFonts w:hint="default" w:ascii="Times New Roman Bold" w:hAnsi="Times New Roman Bold" w:cs="Times New Roman Bold"/>
          <w:b/>
          <w:bCs/>
          <w:sz w:val="32"/>
          <w:szCs w:val="32"/>
          <w:lang w:val="en-US" w:eastAsia="zh-CN"/>
        </w:rPr>
        <w:t>ABCU Computer Science Advising Program</w:t>
      </w:r>
    </w:p>
    <w:p w14:paraId="1655E9AF">
      <w:pPr>
        <w:jc w:val="center"/>
      </w:pPr>
    </w:p>
    <w:p w14:paraId="2C12E039">
      <w:pPr>
        <w:rPr>
          <w:rFonts w:hint="default" w:ascii="Times New Roman Regular" w:hAnsi="Times New Roman Regular" w:cs="Times New Roman Regular"/>
        </w:rPr>
      </w:pPr>
      <w:r>
        <w:rPr>
          <w:rFonts w:hint="default" w:ascii="Times New Roman Regular" w:hAnsi="Times New Roman Regular" w:cs="Times New Roman Regular"/>
        </w:rPr>
        <w:t xml:space="preserve"> </w:t>
      </w:r>
      <w:r>
        <w:rPr>
          <w:rFonts w:hint="default" w:ascii="Times New Roman Regular" w:hAnsi="Times New Roman Regular" w:cs="Times New Roman Regular"/>
          <w:lang w:val="en-US" w:eastAsia="zh-CN"/>
        </w:rPr>
        <w:t xml:space="preserve"># </w:t>
      </w:r>
      <w:bookmarkStart w:id="0" w:name="_GoBack"/>
      <w:bookmarkEnd w:id="0"/>
      <w:r>
        <w:rPr>
          <w:rFonts w:hint="default" w:ascii="Times New Roman Regular" w:hAnsi="Times New Roman Regular" w:cs="Times New Roman Regular"/>
          <w:lang w:val="en-US" w:eastAsia="zh-CN"/>
        </w:rPr>
        <w:t>ABCU Computer Science Advising Program</w:t>
      </w:r>
    </w:p>
    <w:p w14:paraId="36ACE600">
      <w:pPr>
        <w:rPr>
          <w:rFonts w:hint="default" w:ascii="Times New Roman Regular" w:hAnsi="Times New Roman Regular" w:cs="Times New Roman Regular"/>
        </w:rPr>
      </w:pPr>
    </w:p>
    <w:p w14:paraId="58DCE219">
      <w:pPr>
        <w:rPr>
          <w:rFonts w:hint="default" w:ascii="Times New Roman Regular" w:hAnsi="Times New Roman Regular" w:cs="Times New Roman Regular"/>
        </w:rPr>
      </w:pPr>
      <w:r>
        <w:rPr>
          <w:rFonts w:hint="default" w:ascii="Times New Roman Regular" w:hAnsi="Times New Roman Regular" w:cs="Times New Roman Regular"/>
          <w:lang w:val="en-US" w:eastAsia="zh-CN"/>
        </w:rPr>
        <w:t>## Final Project Part I: Pseudocode and Runtime Analysis</w:t>
      </w:r>
    </w:p>
    <w:p w14:paraId="3A845151">
      <w:pPr>
        <w:rPr>
          <w:rFonts w:hint="default" w:ascii="Times New Roman Regular" w:hAnsi="Times New Roman Regular" w:cs="Times New Roman Regular"/>
        </w:rPr>
      </w:pPr>
    </w:p>
    <w:p w14:paraId="248FA6D0">
      <w:pPr>
        <w:rPr>
          <w:rFonts w:hint="default" w:ascii="Times New Roman Regular" w:hAnsi="Times New Roman Regular" w:cs="Times New Roman Regular"/>
        </w:rPr>
      </w:pPr>
      <w:r>
        <w:rPr>
          <w:rFonts w:hint="default" w:ascii="Times New Roman Regular" w:hAnsi="Times New Roman Regular" w:cs="Times New Roman Regular"/>
          <w:lang w:val="en-US" w:eastAsia="zh-CN"/>
        </w:rPr>
        <w:t>---</w:t>
      </w:r>
    </w:p>
    <w:p w14:paraId="1CD07C9F">
      <w:pPr>
        <w:rPr>
          <w:rFonts w:hint="default" w:ascii="Times New Roman Regular" w:hAnsi="Times New Roman Regular" w:cs="Times New Roman Regular"/>
        </w:rPr>
      </w:pPr>
    </w:p>
    <w:p w14:paraId="708C9283">
      <w:pPr>
        <w:rPr>
          <w:rFonts w:hint="default" w:ascii="Times New Roman Regular" w:hAnsi="Times New Roman Regular" w:cs="Times New Roman Regular"/>
        </w:rPr>
      </w:pPr>
      <w:r>
        <w:rPr>
          <w:rFonts w:hint="default" w:ascii="Times New Roman Regular" w:hAnsi="Times New Roman Regular" w:cs="Times New Roman Regular"/>
          <w:lang w:val="en-US" w:eastAsia="zh-CN"/>
        </w:rPr>
        <w:t>## I. PSEUDOCODE</w:t>
      </w:r>
    </w:p>
    <w:p w14:paraId="3881420C">
      <w:pPr>
        <w:rPr>
          <w:rFonts w:hint="default" w:ascii="Times New Roman Regular" w:hAnsi="Times New Roman Regular" w:cs="Times New Roman Regular"/>
        </w:rPr>
      </w:pPr>
    </w:p>
    <w:p w14:paraId="36609D01">
      <w:pPr>
        <w:rPr>
          <w:rFonts w:hint="default" w:ascii="Times New Roman Regular" w:hAnsi="Times New Roman Regular" w:cs="Times New Roman Regular"/>
        </w:rPr>
      </w:pPr>
      <w:r>
        <w:rPr>
          <w:rFonts w:hint="default" w:ascii="Times New Roman Regular" w:hAnsi="Times New Roman Regular" w:cs="Times New Roman Regular"/>
          <w:lang w:val="en-US" w:eastAsia="zh-CN"/>
        </w:rPr>
        <w:t>### A. Common File-Handling and Course Object Creation</w:t>
      </w:r>
    </w:p>
    <w:p w14:paraId="261EBC8A">
      <w:pPr>
        <w:rPr>
          <w:rFonts w:hint="default" w:ascii="Times New Roman Regular" w:hAnsi="Times New Roman Regular" w:cs="Times New Roman Regular"/>
        </w:rPr>
      </w:pPr>
    </w:p>
    <w:p w14:paraId="6EF3C8E0">
      <w:pPr>
        <w:rPr>
          <w:rFonts w:hint="default" w:ascii="Times New Roman Regular" w:hAnsi="Times New Roman Regular" w:cs="Times New Roman Regular"/>
        </w:rPr>
      </w:pPr>
      <w:r>
        <w:rPr>
          <w:rFonts w:hint="default" w:ascii="Times New Roman Regular" w:hAnsi="Times New Roman Regular" w:cs="Times New Roman Regular"/>
          <w:lang w:val="en-US" w:eastAsia="zh-CN"/>
        </w:rPr>
        <w:t>```</w:t>
      </w:r>
    </w:p>
    <w:p w14:paraId="3ABC6EEE">
      <w:pPr>
        <w:rPr>
          <w:rFonts w:hint="default" w:ascii="Times New Roman Regular" w:hAnsi="Times New Roman Regular" w:cs="Times New Roman Regular"/>
        </w:rPr>
      </w:pPr>
      <w:r>
        <w:rPr>
          <w:rFonts w:hint="default" w:ascii="Times New Roman Regular" w:hAnsi="Times New Roman Regular" w:cs="Times New Roman Regular"/>
          <w:lang w:val="en-US" w:eastAsia="zh-CN"/>
        </w:rPr>
        <w:t>FUNCTION LoadCoursesFromFile(filename, dataStructure)</w:t>
      </w:r>
    </w:p>
    <w:p w14:paraId="57A7FAA6">
      <w:pPr>
        <w:rPr>
          <w:rFonts w:hint="default" w:ascii="Times New Roman Regular" w:hAnsi="Times New Roman Regular" w:cs="Times New Roman Regular"/>
        </w:rPr>
      </w:pPr>
    </w:p>
    <w:p w14:paraId="1F0D6F4B">
      <w:pPr>
        <w:rPr>
          <w:rFonts w:hint="default" w:ascii="Times New Roman Regular" w:hAnsi="Times New Roman Regular" w:cs="Times New Roman Regular"/>
        </w:rPr>
      </w:pPr>
      <w:r>
        <w:rPr>
          <w:rFonts w:hint="default" w:ascii="Times New Roman Regular" w:hAnsi="Times New Roman Regular" w:cs="Times New Roman Regular"/>
          <w:lang w:val="en-US" w:eastAsia="zh-CN"/>
        </w:rPr>
        <w:t>OPEN file filename FOR reading</w:t>
      </w:r>
    </w:p>
    <w:p w14:paraId="504834B7">
      <w:pPr>
        <w:rPr>
          <w:rFonts w:hint="default" w:ascii="Times New Roman Regular" w:hAnsi="Times New Roman Regular" w:cs="Times New Roman Regular"/>
        </w:rPr>
      </w:pPr>
    </w:p>
    <w:p w14:paraId="0CCFE92F">
      <w:pPr>
        <w:rPr>
          <w:rFonts w:hint="default" w:ascii="Times New Roman Regular" w:hAnsi="Times New Roman Regular" w:cs="Times New Roman Regular"/>
        </w:rPr>
      </w:pPr>
      <w:r>
        <w:rPr>
          <w:rFonts w:hint="default" w:ascii="Times New Roman Regular" w:hAnsi="Times New Roman Regular" w:cs="Times New Roman Regular"/>
          <w:lang w:val="en-US" w:eastAsia="zh-CN"/>
        </w:rPr>
        <w:t>IF file not opened THEN</w:t>
      </w:r>
    </w:p>
    <w:p w14:paraId="37BB8B04">
      <w:pPr>
        <w:rPr>
          <w:rFonts w:hint="default" w:ascii="Times New Roman Regular" w:hAnsi="Times New Roman Regular" w:cs="Times New Roman Regular"/>
        </w:rPr>
      </w:pPr>
    </w:p>
    <w:p w14:paraId="4F1B41D5">
      <w:pPr>
        <w:rPr>
          <w:rFonts w:hint="default" w:ascii="Times New Roman Regular" w:hAnsi="Times New Roman Regular" w:cs="Times New Roman Regular"/>
        </w:rPr>
      </w:pPr>
      <w:r>
        <w:rPr>
          <w:rFonts w:hint="default" w:ascii="Times New Roman Regular" w:hAnsi="Times New Roman Regular" w:cs="Times New Roman Regular"/>
          <w:lang w:val="en-US" w:eastAsia="zh-CN"/>
        </w:rPr>
        <w:t>PRINT "Error opening file"</w:t>
      </w:r>
    </w:p>
    <w:p w14:paraId="71B32CDE">
      <w:pPr>
        <w:rPr>
          <w:rFonts w:hint="default" w:ascii="Times New Roman Regular" w:hAnsi="Times New Roman Regular" w:cs="Times New Roman Regular"/>
        </w:rPr>
      </w:pPr>
    </w:p>
    <w:p w14:paraId="53C978BD">
      <w:pPr>
        <w:rPr>
          <w:rFonts w:hint="default" w:ascii="Times New Roman Regular" w:hAnsi="Times New Roman Regular" w:cs="Times New Roman Regular"/>
        </w:rPr>
      </w:pPr>
      <w:r>
        <w:rPr>
          <w:rFonts w:hint="default" w:ascii="Times New Roman Regular" w:hAnsi="Times New Roman Regular" w:cs="Times New Roman Regular"/>
          <w:lang w:val="en-US" w:eastAsia="zh-CN"/>
        </w:rPr>
        <w:t>RETURN</w:t>
      </w:r>
    </w:p>
    <w:p w14:paraId="3572417D">
      <w:pPr>
        <w:rPr>
          <w:rFonts w:hint="default" w:ascii="Times New Roman Regular" w:hAnsi="Times New Roman Regular" w:cs="Times New Roman Regular"/>
        </w:rPr>
      </w:pPr>
    </w:p>
    <w:p w14:paraId="0FEA38BE">
      <w:pPr>
        <w:rPr>
          <w:rFonts w:hint="default" w:ascii="Times New Roman Regular" w:hAnsi="Times New Roman Regular" w:cs="Times New Roman Regular"/>
        </w:rPr>
      </w:pPr>
      <w:r>
        <w:rPr>
          <w:rFonts w:hint="default" w:ascii="Times New Roman Regular" w:hAnsi="Times New Roman Regular" w:cs="Times New Roman Regular"/>
          <w:lang w:val="en-US" w:eastAsia="zh-CN"/>
        </w:rPr>
        <w:t>ENDIF</w:t>
      </w:r>
    </w:p>
    <w:p w14:paraId="2ACEB3C7">
      <w:pPr>
        <w:rPr>
          <w:rFonts w:hint="default" w:ascii="Times New Roman Regular" w:hAnsi="Times New Roman Regular" w:cs="Times New Roman Regular"/>
        </w:rPr>
      </w:pPr>
    </w:p>
    <w:p w14:paraId="3DECA94F">
      <w:pPr>
        <w:rPr>
          <w:rFonts w:hint="default" w:ascii="Times New Roman Regular" w:hAnsi="Times New Roman Regular" w:cs="Times New Roman Regular"/>
        </w:rPr>
      </w:pPr>
      <w:r>
        <w:rPr>
          <w:rFonts w:hint="default" w:ascii="Times New Roman Regular" w:hAnsi="Times New Roman Regular" w:cs="Times New Roman Regular"/>
          <w:lang w:val="en-US" w:eastAsia="zh-CN"/>
        </w:rPr>
        <w:t>WHILE NOT end of file</w:t>
      </w:r>
    </w:p>
    <w:p w14:paraId="3C2E5B7C">
      <w:pPr>
        <w:rPr>
          <w:rFonts w:hint="default" w:ascii="Times New Roman Regular" w:hAnsi="Times New Roman Regular" w:cs="Times New Roman Regular"/>
        </w:rPr>
      </w:pPr>
    </w:p>
    <w:p w14:paraId="5B2F579D">
      <w:pPr>
        <w:rPr>
          <w:rFonts w:hint="default" w:ascii="Times New Roman Regular" w:hAnsi="Times New Roman Regular" w:cs="Times New Roman Regular"/>
        </w:rPr>
      </w:pPr>
      <w:r>
        <w:rPr>
          <w:rFonts w:hint="default" w:ascii="Times New Roman Regular" w:hAnsi="Times New Roman Regular" w:cs="Times New Roman Regular"/>
          <w:lang w:val="en-US" w:eastAsia="zh-CN"/>
        </w:rPr>
        <w:t>READ line</w:t>
      </w:r>
    </w:p>
    <w:p w14:paraId="6ED7B414">
      <w:pPr>
        <w:rPr>
          <w:rFonts w:hint="default" w:ascii="Times New Roman Regular" w:hAnsi="Times New Roman Regular" w:cs="Times New Roman Regular"/>
        </w:rPr>
      </w:pPr>
    </w:p>
    <w:p w14:paraId="5C6142F2">
      <w:pPr>
        <w:rPr>
          <w:rFonts w:hint="default" w:ascii="Times New Roman Regular" w:hAnsi="Times New Roman Regular" w:cs="Times New Roman Regular"/>
        </w:rPr>
      </w:pPr>
      <w:r>
        <w:rPr>
          <w:rFonts w:hint="default" w:ascii="Times New Roman Regular" w:hAnsi="Times New Roman Regular" w:cs="Times New Roman Regular"/>
          <w:lang w:val="en-US" w:eastAsia="zh-CN"/>
        </w:rPr>
        <w:t>IF line is empty THEN</w:t>
      </w:r>
    </w:p>
    <w:p w14:paraId="2BB25CFD">
      <w:pPr>
        <w:rPr>
          <w:rFonts w:hint="default" w:ascii="Times New Roman Regular" w:hAnsi="Times New Roman Regular" w:cs="Times New Roman Regular"/>
        </w:rPr>
      </w:pPr>
    </w:p>
    <w:p w14:paraId="779E0732">
      <w:pPr>
        <w:rPr>
          <w:rFonts w:hint="default" w:ascii="Times New Roman Regular" w:hAnsi="Times New Roman Regular" w:cs="Times New Roman Regular"/>
        </w:rPr>
      </w:pPr>
      <w:r>
        <w:rPr>
          <w:rFonts w:hint="default" w:ascii="Times New Roman Regular" w:hAnsi="Times New Roman Regular" w:cs="Times New Roman Regular"/>
          <w:lang w:val="en-US" w:eastAsia="zh-CN"/>
        </w:rPr>
        <w:t>CONTINUE</w:t>
      </w:r>
    </w:p>
    <w:p w14:paraId="127CB1B5">
      <w:pPr>
        <w:rPr>
          <w:rFonts w:hint="default" w:ascii="Times New Roman Regular" w:hAnsi="Times New Roman Regular" w:cs="Times New Roman Regular"/>
        </w:rPr>
      </w:pPr>
    </w:p>
    <w:p w14:paraId="0D09BA0E">
      <w:pPr>
        <w:rPr>
          <w:rFonts w:hint="default" w:ascii="Times New Roman Regular" w:hAnsi="Times New Roman Regular" w:cs="Times New Roman Regular"/>
        </w:rPr>
      </w:pPr>
      <w:r>
        <w:rPr>
          <w:rFonts w:hint="default" w:ascii="Times New Roman Regular" w:hAnsi="Times New Roman Regular" w:cs="Times New Roman Regular"/>
          <w:lang w:val="en-US" w:eastAsia="zh-CN"/>
        </w:rPr>
        <w:t>ENDIF</w:t>
      </w:r>
    </w:p>
    <w:p w14:paraId="45902E7D">
      <w:pPr>
        <w:rPr>
          <w:rFonts w:hint="default" w:ascii="Times New Roman Regular" w:hAnsi="Times New Roman Regular" w:cs="Times New Roman Regular"/>
        </w:rPr>
      </w:pPr>
    </w:p>
    <w:p w14:paraId="4B755FD9">
      <w:pPr>
        <w:rPr>
          <w:rFonts w:hint="default" w:ascii="Times New Roman Regular" w:hAnsi="Times New Roman Regular" w:cs="Times New Roman Regular"/>
        </w:rPr>
      </w:pPr>
      <w:r>
        <w:rPr>
          <w:rFonts w:hint="default" w:ascii="Times New Roman Regular" w:hAnsi="Times New Roman Regular" w:cs="Times New Roman Regular"/>
          <w:lang w:val="en-US" w:eastAsia="zh-CN"/>
        </w:rPr>
        <w:t>SPLIT line by ',' INTO tokens</w:t>
      </w:r>
    </w:p>
    <w:p w14:paraId="73D39488">
      <w:pPr>
        <w:rPr>
          <w:rFonts w:hint="default" w:ascii="Times New Roman Regular" w:hAnsi="Times New Roman Regular" w:cs="Times New Roman Regular"/>
        </w:rPr>
      </w:pPr>
    </w:p>
    <w:p w14:paraId="02D658CC">
      <w:pPr>
        <w:rPr>
          <w:rFonts w:hint="default" w:ascii="Times New Roman Regular" w:hAnsi="Times New Roman Regular" w:cs="Times New Roman Regular"/>
        </w:rPr>
      </w:pPr>
      <w:r>
        <w:rPr>
          <w:rFonts w:hint="default" w:ascii="Times New Roman Regular" w:hAnsi="Times New Roman Regular" w:cs="Times New Roman Regular"/>
          <w:lang w:val="en-US" w:eastAsia="zh-CN"/>
        </w:rPr>
        <w:t>IF size(tokens) &lt; 2 THEN</w:t>
      </w:r>
    </w:p>
    <w:p w14:paraId="7EF4942F">
      <w:pPr>
        <w:rPr>
          <w:rFonts w:hint="default" w:ascii="Times New Roman Regular" w:hAnsi="Times New Roman Regular" w:cs="Times New Roman Regular"/>
        </w:rPr>
      </w:pPr>
    </w:p>
    <w:p w14:paraId="1DCF98AD">
      <w:pPr>
        <w:rPr>
          <w:rFonts w:hint="default" w:ascii="Times New Roman Regular" w:hAnsi="Times New Roman Regular" w:cs="Times New Roman Regular"/>
        </w:rPr>
      </w:pPr>
      <w:r>
        <w:rPr>
          <w:rFonts w:hint="default" w:ascii="Times New Roman Regular" w:hAnsi="Times New Roman Regular" w:cs="Times New Roman Regular"/>
          <w:lang w:val="en-US" w:eastAsia="zh-CN"/>
        </w:rPr>
        <w:t>PRINT "Format error: " + line</w:t>
      </w:r>
    </w:p>
    <w:p w14:paraId="4CB3D46F">
      <w:pPr>
        <w:rPr>
          <w:rFonts w:hint="default" w:ascii="Times New Roman Regular" w:hAnsi="Times New Roman Regular" w:cs="Times New Roman Regular"/>
        </w:rPr>
      </w:pPr>
    </w:p>
    <w:p w14:paraId="46F949BD">
      <w:pPr>
        <w:rPr>
          <w:rFonts w:hint="default" w:ascii="Times New Roman Regular" w:hAnsi="Times New Roman Regular" w:cs="Times New Roman Regular"/>
        </w:rPr>
      </w:pPr>
      <w:r>
        <w:rPr>
          <w:rFonts w:hint="default" w:ascii="Times New Roman Regular" w:hAnsi="Times New Roman Regular" w:cs="Times New Roman Regular"/>
          <w:lang w:val="en-US" w:eastAsia="zh-CN"/>
        </w:rPr>
        <w:t>CONTINUE</w:t>
      </w:r>
    </w:p>
    <w:p w14:paraId="4BF24A25">
      <w:pPr>
        <w:rPr>
          <w:rFonts w:hint="default" w:ascii="Times New Roman Regular" w:hAnsi="Times New Roman Regular" w:cs="Times New Roman Regular"/>
        </w:rPr>
      </w:pPr>
    </w:p>
    <w:p w14:paraId="47D3F2D5">
      <w:pPr>
        <w:rPr>
          <w:rFonts w:hint="default" w:ascii="Times New Roman Regular" w:hAnsi="Times New Roman Regular" w:cs="Times New Roman Regular"/>
        </w:rPr>
      </w:pPr>
      <w:r>
        <w:rPr>
          <w:rFonts w:hint="default" w:ascii="Times New Roman Regular" w:hAnsi="Times New Roman Regular" w:cs="Times New Roman Regular"/>
          <w:lang w:val="en-US" w:eastAsia="zh-CN"/>
        </w:rPr>
        <w:t>ENDIF</w:t>
      </w:r>
    </w:p>
    <w:p w14:paraId="456B347D">
      <w:pPr>
        <w:rPr>
          <w:rFonts w:hint="default" w:ascii="Times New Roman Regular" w:hAnsi="Times New Roman Regular" w:cs="Times New Roman Regular"/>
        </w:rPr>
      </w:pPr>
    </w:p>
    <w:p w14:paraId="605B10BF">
      <w:pPr>
        <w:rPr>
          <w:rFonts w:hint="default" w:ascii="Times New Roman Regular" w:hAnsi="Times New Roman Regular" w:cs="Times New Roman Regular"/>
        </w:rPr>
      </w:pPr>
      <w:r>
        <w:rPr>
          <w:rFonts w:hint="default" w:ascii="Times New Roman Regular" w:hAnsi="Times New Roman Regular" w:cs="Times New Roman Regular"/>
          <w:lang w:val="en-US" w:eastAsia="zh-CN"/>
        </w:rPr>
        <w:t>courseNum = tokens[0]</w:t>
      </w:r>
    </w:p>
    <w:p w14:paraId="0D6C1057">
      <w:pPr>
        <w:rPr>
          <w:rFonts w:hint="default" w:ascii="Times New Roman Regular" w:hAnsi="Times New Roman Regular" w:cs="Times New Roman Regular"/>
        </w:rPr>
      </w:pPr>
    </w:p>
    <w:p w14:paraId="2D41D60D">
      <w:pPr>
        <w:rPr>
          <w:rFonts w:hint="default" w:ascii="Times New Roman Regular" w:hAnsi="Times New Roman Regular" w:cs="Times New Roman Regular"/>
        </w:rPr>
      </w:pPr>
      <w:r>
        <w:rPr>
          <w:rFonts w:hint="default" w:ascii="Times New Roman Regular" w:hAnsi="Times New Roman Regular" w:cs="Times New Roman Regular"/>
          <w:lang w:val="en-US" w:eastAsia="zh-CN"/>
        </w:rPr>
        <w:t>courseTitle = tokens[1]</w:t>
      </w:r>
    </w:p>
    <w:p w14:paraId="32EEB01F">
      <w:pPr>
        <w:rPr>
          <w:rFonts w:hint="default" w:ascii="Times New Roman Regular" w:hAnsi="Times New Roman Regular" w:cs="Times New Roman Regular"/>
        </w:rPr>
      </w:pPr>
    </w:p>
    <w:p w14:paraId="4CE92F10">
      <w:pPr>
        <w:rPr>
          <w:rFonts w:hint="default" w:ascii="Times New Roman Regular" w:hAnsi="Times New Roman Regular" w:cs="Times New Roman Regular"/>
        </w:rPr>
      </w:pPr>
      <w:r>
        <w:rPr>
          <w:rFonts w:hint="default" w:ascii="Times New Roman Regular" w:hAnsi="Times New Roman Regular" w:cs="Times New Roman Regular"/>
          <w:lang w:val="en-US" w:eastAsia="zh-CN"/>
        </w:rPr>
        <w:t>prereqList = EMPTY LIST</w:t>
      </w:r>
    </w:p>
    <w:p w14:paraId="3BA59887">
      <w:pPr>
        <w:rPr>
          <w:rFonts w:hint="default" w:ascii="Times New Roman Regular" w:hAnsi="Times New Roman Regular" w:cs="Times New Roman Regular"/>
        </w:rPr>
      </w:pPr>
    </w:p>
    <w:p w14:paraId="0078D602">
      <w:pPr>
        <w:rPr>
          <w:rFonts w:hint="default" w:ascii="Times New Roman Regular" w:hAnsi="Times New Roman Regular" w:cs="Times New Roman Regular"/>
        </w:rPr>
      </w:pPr>
      <w:r>
        <w:rPr>
          <w:rFonts w:hint="default" w:ascii="Times New Roman Regular" w:hAnsi="Times New Roman Regular" w:cs="Times New Roman Regular"/>
          <w:lang w:val="en-US" w:eastAsia="zh-CN"/>
        </w:rPr>
        <w:t>FOR i FROM 2 TO size(tokens) - 1</w:t>
      </w:r>
    </w:p>
    <w:p w14:paraId="26F442FA">
      <w:pPr>
        <w:rPr>
          <w:rFonts w:hint="default" w:ascii="Times New Roman Regular" w:hAnsi="Times New Roman Regular" w:cs="Times New Roman Regular"/>
        </w:rPr>
      </w:pPr>
    </w:p>
    <w:p w14:paraId="7C96D446">
      <w:pPr>
        <w:rPr>
          <w:rFonts w:hint="default" w:ascii="Times New Roman Regular" w:hAnsi="Times New Roman Regular" w:cs="Times New Roman Regular"/>
        </w:rPr>
      </w:pPr>
      <w:r>
        <w:rPr>
          <w:rFonts w:hint="default" w:ascii="Times New Roman Regular" w:hAnsi="Times New Roman Regular" w:cs="Times New Roman Regular"/>
          <w:lang w:val="en-US" w:eastAsia="zh-CN"/>
        </w:rPr>
        <w:t>ADD tokens[i] TO prereqList</w:t>
      </w:r>
    </w:p>
    <w:p w14:paraId="24A0502B">
      <w:pPr>
        <w:rPr>
          <w:rFonts w:hint="default" w:ascii="Times New Roman Regular" w:hAnsi="Times New Roman Regular" w:cs="Times New Roman Regular"/>
        </w:rPr>
      </w:pPr>
    </w:p>
    <w:p w14:paraId="5DD067B5">
      <w:pPr>
        <w:rPr>
          <w:rFonts w:hint="default" w:ascii="Times New Roman Regular" w:hAnsi="Times New Roman Regular" w:cs="Times New Roman Regular"/>
        </w:rPr>
      </w:pPr>
      <w:r>
        <w:rPr>
          <w:rFonts w:hint="default" w:ascii="Times New Roman Regular" w:hAnsi="Times New Roman Regular" w:cs="Times New Roman Regular"/>
          <w:lang w:val="en-US" w:eastAsia="zh-CN"/>
        </w:rPr>
        <w:t>ENDFOR</w:t>
      </w:r>
    </w:p>
    <w:p w14:paraId="6CF53691">
      <w:pPr>
        <w:rPr>
          <w:rFonts w:hint="default" w:ascii="Times New Roman Regular" w:hAnsi="Times New Roman Regular" w:cs="Times New Roman Regular"/>
        </w:rPr>
      </w:pPr>
    </w:p>
    <w:p w14:paraId="23881490">
      <w:pPr>
        <w:rPr>
          <w:rFonts w:hint="default" w:ascii="Times New Roman Regular" w:hAnsi="Times New Roman Regular" w:cs="Times New Roman Regular"/>
        </w:rPr>
      </w:pPr>
      <w:r>
        <w:rPr>
          <w:rFonts w:hint="default" w:ascii="Times New Roman Regular" w:hAnsi="Times New Roman Regular" w:cs="Times New Roman Regular"/>
          <w:lang w:val="en-US" w:eastAsia="zh-CN"/>
        </w:rPr>
        <w:t>course = NEW Course</w:t>
      </w:r>
    </w:p>
    <w:p w14:paraId="1053C905">
      <w:pPr>
        <w:rPr>
          <w:rFonts w:hint="default" w:ascii="Times New Roman Regular" w:hAnsi="Times New Roman Regular" w:cs="Times New Roman Regular"/>
        </w:rPr>
      </w:pPr>
    </w:p>
    <w:p w14:paraId="3A5C79A7">
      <w:pPr>
        <w:rPr>
          <w:rFonts w:hint="default" w:ascii="Times New Roman Regular" w:hAnsi="Times New Roman Regular" w:cs="Times New Roman Regular"/>
        </w:rPr>
      </w:pPr>
      <w:r>
        <w:rPr>
          <w:rFonts w:hint="default" w:ascii="Times New Roman Regular" w:hAnsi="Times New Roman Regular" w:cs="Times New Roman Regular"/>
          <w:lang w:val="en-US" w:eastAsia="zh-CN"/>
        </w:rPr>
        <w:t>course.number = courseNum</w:t>
      </w:r>
    </w:p>
    <w:p w14:paraId="42F6E04E">
      <w:pPr>
        <w:rPr>
          <w:rFonts w:hint="default" w:ascii="Times New Roman Regular" w:hAnsi="Times New Roman Regular" w:cs="Times New Roman Regular"/>
        </w:rPr>
      </w:pPr>
    </w:p>
    <w:p w14:paraId="0147BEB4">
      <w:pPr>
        <w:rPr>
          <w:rFonts w:hint="default" w:ascii="Times New Roman Regular" w:hAnsi="Times New Roman Regular" w:cs="Times New Roman Regular"/>
        </w:rPr>
      </w:pPr>
      <w:r>
        <w:rPr>
          <w:rFonts w:hint="default" w:ascii="Times New Roman Regular" w:hAnsi="Times New Roman Regular" w:cs="Times New Roman Regular"/>
          <w:lang w:val="en-US" w:eastAsia="zh-CN"/>
        </w:rPr>
        <w:t>course.title = courseTitle</w:t>
      </w:r>
    </w:p>
    <w:p w14:paraId="17CA8DBD">
      <w:pPr>
        <w:rPr>
          <w:rFonts w:hint="default" w:ascii="Times New Roman Regular" w:hAnsi="Times New Roman Regular" w:cs="Times New Roman Regular"/>
        </w:rPr>
      </w:pPr>
    </w:p>
    <w:p w14:paraId="25DC12B3">
      <w:pPr>
        <w:rPr>
          <w:rFonts w:hint="default" w:ascii="Times New Roman Regular" w:hAnsi="Times New Roman Regular" w:cs="Times New Roman Regular"/>
        </w:rPr>
      </w:pPr>
      <w:r>
        <w:rPr>
          <w:rFonts w:hint="default" w:ascii="Times New Roman Regular" w:hAnsi="Times New Roman Regular" w:cs="Times New Roman Regular"/>
          <w:lang w:val="en-US" w:eastAsia="zh-CN"/>
        </w:rPr>
        <w:t>course.prerequisites = prereqList</w:t>
      </w:r>
    </w:p>
    <w:p w14:paraId="1BCB7C0D">
      <w:pPr>
        <w:rPr>
          <w:rFonts w:hint="default" w:ascii="Times New Roman Regular" w:hAnsi="Times New Roman Regular" w:cs="Times New Roman Regular"/>
        </w:rPr>
      </w:pPr>
    </w:p>
    <w:p w14:paraId="14BA4A14">
      <w:pPr>
        <w:rPr>
          <w:rFonts w:hint="default" w:ascii="Times New Roman Regular" w:hAnsi="Times New Roman Regular" w:cs="Times New Roman Regular"/>
        </w:rPr>
      </w:pPr>
      <w:r>
        <w:rPr>
          <w:rFonts w:hint="default" w:ascii="Times New Roman Regular" w:hAnsi="Times New Roman Regular" w:cs="Times New Roman Regular"/>
          <w:lang w:val="en-US" w:eastAsia="zh-CN"/>
        </w:rPr>
        <w:t>INSERT course INTO dataStructure</w:t>
      </w:r>
    </w:p>
    <w:p w14:paraId="6F2C4F04">
      <w:pPr>
        <w:rPr>
          <w:rFonts w:hint="default" w:ascii="Times New Roman Regular" w:hAnsi="Times New Roman Regular" w:cs="Times New Roman Regular"/>
        </w:rPr>
      </w:pPr>
    </w:p>
    <w:p w14:paraId="0C3A1E70">
      <w:pPr>
        <w:rPr>
          <w:rFonts w:hint="default" w:ascii="Times New Roman Regular" w:hAnsi="Times New Roman Regular" w:cs="Times New Roman Regular"/>
        </w:rPr>
      </w:pPr>
      <w:r>
        <w:rPr>
          <w:rFonts w:hint="default" w:ascii="Times New Roman Regular" w:hAnsi="Times New Roman Regular" w:cs="Times New Roman Regular"/>
          <w:lang w:val="en-US" w:eastAsia="zh-CN"/>
        </w:rPr>
        <w:t>ENDWHILE</w:t>
      </w:r>
    </w:p>
    <w:p w14:paraId="6AC20872">
      <w:pPr>
        <w:rPr>
          <w:rFonts w:hint="default" w:ascii="Times New Roman Regular" w:hAnsi="Times New Roman Regular" w:cs="Times New Roman Regular"/>
        </w:rPr>
      </w:pPr>
    </w:p>
    <w:p w14:paraId="439B7BE2">
      <w:pPr>
        <w:rPr>
          <w:rFonts w:hint="default" w:ascii="Times New Roman Regular" w:hAnsi="Times New Roman Regular" w:cs="Times New Roman Regular"/>
        </w:rPr>
      </w:pPr>
      <w:r>
        <w:rPr>
          <w:rFonts w:hint="default" w:ascii="Times New Roman Regular" w:hAnsi="Times New Roman Regular" w:cs="Times New Roman Regular"/>
          <w:lang w:val="en-US" w:eastAsia="zh-CN"/>
        </w:rPr>
        <w:t>CLOSE file</w:t>
      </w:r>
    </w:p>
    <w:p w14:paraId="767F43F7">
      <w:pPr>
        <w:rPr>
          <w:rFonts w:hint="default" w:ascii="Times New Roman Regular" w:hAnsi="Times New Roman Regular" w:cs="Times New Roman Regular"/>
        </w:rPr>
      </w:pPr>
    </w:p>
    <w:p w14:paraId="0591EBD4">
      <w:pPr>
        <w:rPr>
          <w:rFonts w:hint="default" w:ascii="Times New Roman Regular" w:hAnsi="Times New Roman Regular" w:cs="Times New Roman Regular"/>
        </w:rPr>
      </w:pPr>
      <w:r>
        <w:rPr>
          <w:rFonts w:hint="default" w:ascii="Times New Roman Regular" w:hAnsi="Times New Roman Regular" w:cs="Times New Roman Regular"/>
          <w:lang w:val="en-US" w:eastAsia="zh-CN"/>
        </w:rPr>
        <w:t>END FUNCTION</w:t>
      </w:r>
    </w:p>
    <w:p w14:paraId="74612CAF">
      <w:pPr>
        <w:rPr>
          <w:rFonts w:hint="default" w:ascii="Times New Roman Regular" w:hAnsi="Times New Roman Regular" w:cs="Times New Roman Regular"/>
        </w:rPr>
      </w:pPr>
      <w:r>
        <w:rPr>
          <w:rFonts w:hint="default" w:ascii="Times New Roman Regular" w:hAnsi="Times New Roman Regular" w:cs="Times New Roman Regular"/>
          <w:lang w:val="en-US" w:eastAsia="zh-CN"/>
        </w:rPr>
        <w:t>```</w:t>
      </w:r>
    </w:p>
    <w:p w14:paraId="00E14A39">
      <w:pPr>
        <w:rPr>
          <w:rFonts w:hint="default" w:ascii="Times New Roman Regular" w:hAnsi="Times New Roman Regular" w:cs="Times New Roman Regular"/>
        </w:rPr>
      </w:pPr>
    </w:p>
    <w:p w14:paraId="17240D1E">
      <w:pPr>
        <w:rPr>
          <w:rFonts w:hint="default" w:ascii="Times New Roman Regular" w:hAnsi="Times New Roman Regular" w:cs="Times New Roman Regular"/>
        </w:rPr>
      </w:pPr>
      <w:r>
        <w:rPr>
          <w:rFonts w:hint="default" w:ascii="Times New Roman Regular" w:hAnsi="Times New Roman Regular" w:cs="Times New Roman Regular"/>
          <w:lang w:val="en-US" w:eastAsia="zh-CN"/>
        </w:rPr>
        <w:t>### B. Vector Implementation</w:t>
      </w:r>
    </w:p>
    <w:p w14:paraId="100E19F6">
      <w:pPr>
        <w:rPr>
          <w:rFonts w:hint="default" w:ascii="Times New Roman Regular" w:hAnsi="Times New Roman Regular" w:cs="Times New Roman Regular"/>
        </w:rPr>
      </w:pPr>
    </w:p>
    <w:p w14:paraId="6E78CC84">
      <w:pPr>
        <w:rPr>
          <w:rFonts w:hint="default" w:ascii="Times New Roman Regular" w:hAnsi="Times New Roman Regular" w:cs="Times New Roman Regular"/>
        </w:rPr>
      </w:pPr>
      <w:r>
        <w:rPr>
          <w:rFonts w:hint="default" w:ascii="Times New Roman Regular" w:hAnsi="Times New Roman Regular" w:cs="Times New Roman Regular"/>
          <w:lang w:val="en-US" w:eastAsia="zh-CN"/>
        </w:rPr>
        <w:t>**Insert Course:**</w:t>
      </w:r>
    </w:p>
    <w:p w14:paraId="6AACF84A">
      <w:pPr>
        <w:rPr>
          <w:rFonts w:hint="default" w:ascii="Times New Roman Regular" w:hAnsi="Times New Roman Regular" w:cs="Times New Roman Regular"/>
        </w:rPr>
      </w:pPr>
    </w:p>
    <w:p w14:paraId="360A80A3">
      <w:pPr>
        <w:rPr>
          <w:rFonts w:hint="default" w:ascii="Times New Roman Regular" w:hAnsi="Times New Roman Regular" w:cs="Times New Roman Regular"/>
        </w:rPr>
      </w:pPr>
      <w:r>
        <w:rPr>
          <w:rFonts w:hint="default" w:ascii="Times New Roman Regular" w:hAnsi="Times New Roman Regular" w:cs="Times New Roman Regular"/>
          <w:lang w:val="en-US" w:eastAsia="zh-CN"/>
        </w:rPr>
        <w:t>```</w:t>
      </w:r>
    </w:p>
    <w:p w14:paraId="54D97166">
      <w:pPr>
        <w:rPr>
          <w:rFonts w:hint="default" w:ascii="Times New Roman Regular" w:hAnsi="Times New Roman Regular" w:cs="Times New Roman Regular"/>
        </w:rPr>
      </w:pPr>
      <w:r>
        <w:rPr>
          <w:rFonts w:hint="default" w:ascii="Times New Roman Regular" w:hAnsi="Times New Roman Regular" w:cs="Times New Roman Regular"/>
          <w:lang w:val="en-US" w:eastAsia="zh-CN"/>
        </w:rPr>
        <w:t>FUNCTION InsertCourse_Vector(course)</w:t>
      </w:r>
    </w:p>
    <w:p w14:paraId="1F2413F3">
      <w:pPr>
        <w:rPr>
          <w:rFonts w:hint="default" w:ascii="Times New Roman Regular" w:hAnsi="Times New Roman Regular" w:cs="Times New Roman Regular"/>
        </w:rPr>
      </w:pPr>
    </w:p>
    <w:p w14:paraId="4B71818A">
      <w:pPr>
        <w:rPr>
          <w:rFonts w:hint="default" w:ascii="Times New Roman Regular" w:hAnsi="Times New Roman Regular" w:cs="Times New Roman Regular"/>
        </w:rPr>
      </w:pPr>
      <w:r>
        <w:rPr>
          <w:rFonts w:hint="default" w:ascii="Times New Roman Regular" w:hAnsi="Times New Roman Regular" w:cs="Times New Roman Regular"/>
          <w:lang w:val="en-US" w:eastAsia="zh-CN"/>
        </w:rPr>
        <w:t>APPEND course TO coursesVector</w:t>
      </w:r>
    </w:p>
    <w:p w14:paraId="0BF1935A">
      <w:pPr>
        <w:rPr>
          <w:rFonts w:hint="default" w:ascii="Times New Roman Regular" w:hAnsi="Times New Roman Regular" w:cs="Times New Roman Regular"/>
        </w:rPr>
      </w:pPr>
    </w:p>
    <w:p w14:paraId="633B7CDA">
      <w:pPr>
        <w:rPr>
          <w:rFonts w:hint="default" w:ascii="Times New Roman Regular" w:hAnsi="Times New Roman Regular" w:cs="Times New Roman Regular"/>
        </w:rPr>
      </w:pPr>
      <w:r>
        <w:rPr>
          <w:rFonts w:hint="default" w:ascii="Times New Roman Regular" w:hAnsi="Times New Roman Regular" w:cs="Times New Roman Regular"/>
          <w:lang w:val="en-US" w:eastAsia="zh-CN"/>
        </w:rPr>
        <w:t>END FUNCTION</w:t>
      </w:r>
    </w:p>
    <w:p w14:paraId="5FB20766">
      <w:pPr>
        <w:rPr>
          <w:rFonts w:hint="default" w:ascii="Times New Roman Regular" w:hAnsi="Times New Roman Regular" w:cs="Times New Roman Regular"/>
        </w:rPr>
      </w:pPr>
      <w:r>
        <w:rPr>
          <w:rFonts w:hint="default" w:ascii="Times New Roman Regular" w:hAnsi="Times New Roman Regular" w:cs="Times New Roman Regular"/>
          <w:lang w:val="en-US" w:eastAsia="zh-CN"/>
        </w:rPr>
        <w:t>```</w:t>
      </w:r>
    </w:p>
    <w:p w14:paraId="29FE674D">
      <w:pPr>
        <w:rPr>
          <w:rFonts w:hint="default" w:ascii="Times New Roman Regular" w:hAnsi="Times New Roman Regular" w:cs="Times New Roman Regular"/>
        </w:rPr>
      </w:pPr>
    </w:p>
    <w:p w14:paraId="6B4FBA7D">
      <w:pPr>
        <w:rPr>
          <w:rFonts w:hint="default" w:ascii="Times New Roman Regular" w:hAnsi="Times New Roman Regular" w:cs="Times New Roman Regular"/>
        </w:rPr>
      </w:pPr>
      <w:r>
        <w:rPr>
          <w:rFonts w:hint="default" w:ascii="Times New Roman Regular" w:hAnsi="Times New Roman Regular" w:cs="Times New Roman Regular"/>
          <w:lang w:val="en-US" w:eastAsia="zh-CN"/>
        </w:rPr>
        <w:t>**Print Single Course:**</w:t>
      </w:r>
    </w:p>
    <w:p w14:paraId="7A9789FC">
      <w:pPr>
        <w:rPr>
          <w:rFonts w:hint="default" w:ascii="Times New Roman Regular" w:hAnsi="Times New Roman Regular" w:cs="Times New Roman Regular"/>
        </w:rPr>
      </w:pPr>
    </w:p>
    <w:p w14:paraId="4E3C2013">
      <w:pPr>
        <w:rPr>
          <w:rFonts w:hint="default" w:ascii="Times New Roman Regular" w:hAnsi="Times New Roman Regular" w:cs="Times New Roman Regular"/>
        </w:rPr>
      </w:pPr>
      <w:r>
        <w:rPr>
          <w:rFonts w:hint="default" w:ascii="Times New Roman Regular" w:hAnsi="Times New Roman Regular" w:cs="Times New Roman Regular"/>
          <w:lang w:val="en-US" w:eastAsia="zh-CN"/>
        </w:rPr>
        <w:t>```</w:t>
      </w:r>
    </w:p>
    <w:p w14:paraId="274692AE">
      <w:pPr>
        <w:rPr>
          <w:rFonts w:hint="default" w:ascii="Times New Roman Regular" w:hAnsi="Times New Roman Regular" w:cs="Times New Roman Regular"/>
        </w:rPr>
      </w:pPr>
      <w:r>
        <w:rPr>
          <w:rFonts w:hint="default" w:ascii="Times New Roman Regular" w:hAnsi="Times New Roman Regular" w:cs="Times New Roman Regular"/>
          <w:lang w:val="en-US" w:eastAsia="zh-CN"/>
        </w:rPr>
        <w:t>FUNCTION PrintCourse_Vector(courseNumber)</w:t>
      </w:r>
    </w:p>
    <w:p w14:paraId="06F00D47">
      <w:pPr>
        <w:rPr>
          <w:rFonts w:hint="default" w:ascii="Times New Roman Regular" w:hAnsi="Times New Roman Regular" w:cs="Times New Roman Regular"/>
        </w:rPr>
      </w:pPr>
    </w:p>
    <w:p w14:paraId="112522B4">
      <w:pPr>
        <w:rPr>
          <w:rFonts w:hint="default" w:ascii="Times New Roman Regular" w:hAnsi="Times New Roman Regular" w:cs="Times New Roman Regular"/>
        </w:rPr>
      </w:pPr>
      <w:r>
        <w:rPr>
          <w:rFonts w:hint="default" w:ascii="Times New Roman Regular" w:hAnsi="Times New Roman Regular" w:cs="Times New Roman Regular"/>
          <w:lang w:val="en-US" w:eastAsia="zh-CN"/>
        </w:rPr>
        <w:t>FOR each course IN coursesVector</w:t>
      </w:r>
    </w:p>
    <w:p w14:paraId="21E31026">
      <w:pPr>
        <w:rPr>
          <w:rFonts w:hint="default" w:ascii="Times New Roman Regular" w:hAnsi="Times New Roman Regular" w:cs="Times New Roman Regular"/>
        </w:rPr>
      </w:pPr>
    </w:p>
    <w:p w14:paraId="298AF288">
      <w:pPr>
        <w:rPr>
          <w:rFonts w:hint="default" w:ascii="Times New Roman Regular" w:hAnsi="Times New Roman Regular" w:cs="Times New Roman Regular"/>
        </w:rPr>
      </w:pPr>
      <w:r>
        <w:rPr>
          <w:rFonts w:hint="default" w:ascii="Times New Roman Regular" w:hAnsi="Times New Roman Regular" w:cs="Times New Roman Regular"/>
          <w:lang w:val="en-US" w:eastAsia="zh-CN"/>
        </w:rPr>
        <w:t>IF course.number == courseNumber THEN</w:t>
      </w:r>
    </w:p>
    <w:p w14:paraId="6BA1D5D7">
      <w:pPr>
        <w:rPr>
          <w:rFonts w:hint="default" w:ascii="Times New Roman Regular" w:hAnsi="Times New Roman Regular" w:cs="Times New Roman Regular"/>
        </w:rPr>
      </w:pPr>
    </w:p>
    <w:p w14:paraId="64E2A7D9">
      <w:pPr>
        <w:rPr>
          <w:rFonts w:hint="default" w:ascii="Times New Roman Regular" w:hAnsi="Times New Roman Regular" w:cs="Times New Roman Regular"/>
        </w:rPr>
      </w:pPr>
      <w:r>
        <w:rPr>
          <w:rFonts w:hint="default" w:ascii="Times New Roman Regular" w:hAnsi="Times New Roman Regular" w:cs="Times New Roman Regular"/>
          <w:lang w:val="en-US" w:eastAsia="zh-CN"/>
        </w:rPr>
        <w:t>PRINT course.number + ": " + course.title</w:t>
      </w:r>
    </w:p>
    <w:p w14:paraId="59A27C99">
      <w:pPr>
        <w:rPr>
          <w:rFonts w:hint="default" w:ascii="Times New Roman Regular" w:hAnsi="Times New Roman Regular" w:cs="Times New Roman Regular"/>
        </w:rPr>
      </w:pPr>
    </w:p>
    <w:p w14:paraId="1F2EFB1C">
      <w:pPr>
        <w:rPr>
          <w:rFonts w:hint="default" w:ascii="Times New Roman Regular" w:hAnsi="Times New Roman Regular" w:cs="Times New Roman Regular"/>
        </w:rPr>
      </w:pPr>
      <w:r>
        <w:rPr>
          <w:rFonts w:hint="default" w:ascii="Times New Roman Regular" w:hAnsi="Times New Roman Regular" w:cs="Times New Roman Regular"/>
          <w:lang w:val="en-US" w:eastAsia="zh-CN"/>
        </w:rPr>
        <w:t>IF course.prerequisites is empty THEN</w:t>
      </w:r>
    </w:p>
    <w:p w14:paraId="2EF4DDA6">
      <w:pPr>
        <w:rPr>
          <w:rFonts w:hint="default" w:ascii="Times New Roman Regular" w:hAnsi="Times New Roman Regular" w:cs="Times New Roman Regular"/>
        </w:rPr>
      </w:pPr>
    </w:p>
    <w:p w14:paraId="5F512F58">
      <w:pPr>
        <w:rPr>
          <w:rFonts w:hint="default" w:ascii="Times New Roman Regular" w:hAnsi="Times New Roman Regular" w:cs="Times New Roman Regular"/>
        </w:rPr>
      </w:pPr>
      <w:r>
        <w:rPr>
          <w:rFonts w:hint="default" w:ascii="Times New Roman Regular" w:hAnsi="Times New Roman Regular" w:cs="Times New Roman Regular"/>
          <w:lang w:val="en-US" w:eastAsia="zh-CN"/>
        </w:rPr>
        <w:t>PRINT "Prerequisites: None"</w:t>
      </w:r>
    </w:p>
    <w:p w14:paraId="08FECEC9">
      <w:pPr>
        <w:rPr>
          <w:rFonts w:hint="default" w:ascii="Times New Roman Regular" w:hAnsi="Times New Roman Regular" w:cs="Times New Roman Regular"/>
        </w:rPr>
      </w:pPr>
    </w:p>
    <w:p w14:paraId="58D5AE8A">
      <w:pPr>
        <w:rPr>
          <w:rFonts w:hint="default" w:ascii="Times New Roman Regular" w:hAnsi="Times New Roman Regular" w:cs="Times New Roman Regular"/>
        </w:rPr>
      </w:pPr>
      <w:r>
        <w:rPr>
          <w:rFonts w:hint="default" w:ascii="Times New Roman Regular" w:hAnsi="Times New Roman Regular" w:cs="Times New Roman Regular"/>
          <w:lang w:val="en-US" w:eastAsia="zh-CN"/>
        </w:rPr>
        <w:t>ELSE</w:t>
      </w:r>
    </w:p>
    <w:p w14:paraId="38485324">
      <w:pPr>
        <w:rPr>
          <w:rFonts w:hint="default" w:ascii="Times New Roman Regular" w:hAnsi="Times New Roman Regular" w:cs="Times New Roman Regular"/>
        </w:rPr>
      </w:pPr>
    </w:p>
    <w:p w14:paraId="4B15B3C2">
      <w:pPr>
        <w:rPr>
          <w:rFonts w:hint="default" w:ascii="Times New Roman Regular" w:hAnsi="Times New Roman Regular" w:cs="Times New Roman Regular"/>
        </w:rPr>
      </w:pPr>
      <w:r>
        <w:rPr>
          <w:rFonts w:hint="default" w:ascii="Times New Roman Regular" w:hAnsi="Times New Roman Regular" w:cs="Times New Roman Regular"/>
          <w:lang w:val="en-US" w:eastAsia="zh-CN"/>
        </w:rPr>
        <w:t>PRINT "Prerequisites: "</w:t>
      </w:r>
    </w:p>
    <w:p w14:paraId="663C14C2">
      <w:pPr>
        <w:rPr>
          <w:rFonts w:hint="default" w:ascii="Times New Roman Regular" w:hAnsi="Times New Roman Regular" w:cs="Times New Roman Regular"/>
        </w:rPr>
      </w:pPr>
    </w:p>
    <w:p w14:paraId="4C7115EC">
      <w:pPr>
        <w:rPr>
          <w:rFonts w:hint="default" w:ascii="Times New Roman Regular" w:hAnsi="Times New Roman Regular" w:cs="Times New Roman Regular"/>
        </w:rPr>
      </w:pPr>
      <w:r>
        <w:rPr>
          <w:rFonts w:hint="default" w:ascii="Times New Roman Regular" w:hAnsi="Times New Roman Regular" w:cs="Times New Roman Regular"/>
          <w:lang w:val="en-US" w:eastAsia="zh-CN"/>
        </w:rPr>
        <w:t>FOR each p IN course.prerequisites</w:t>
      </w:r>
    </w:p>
    <w:p w14:paraId="707FE773">
      <w:pPr>
        <w:rPr>
          <w:rFonts w:hint="default" w:ascii="Times New Roman Regular" w:hAnsi="Times New Roman Regular" w:cs="Times New Roman Regular"/>
        </w:rPr>
      </w:pPr>
    </w:p>
    <w:p w14:paraId="7BA5A97E">
      <w:pPr>
        <w:rPr>
          <w:rFonts w:hint="default" w:ascii="Times New Roman Regular" w:hAnsi="Times New Roman Regular" w:cs="Times New Roman Regular"/>
        </w:rPr>
      </w:pPr>
      <w:r>
        <w:rPr>
          <w:rFonts w:hint="default" w:ascii="Times New Roman Regular" w:hAnsi="Times New Roman Regular" w:cs="Times New Roman Regular"/>
          <w:lang w:val="en-US" w:eastAsia="zh-CN"/>
        </w:rPr>
        <w:t>PRINT p</w:t>
      </w:r>
    </w:p>
    <w:p w14:paraId="6CE3BABC">
      <w:pPr>
        <w:rPr>
          <w:rFonts w:hint="default" w:ascii="Times New Roman Regular" w:hAnsi="Times New Roman Regular" w:cs="Times New Roman Regular"/>
        </w:rPr>
      </w:pPr>
    </w:p>
    <w:p w14:paraId="2610B322">
      <w:pPr>
        <w:rPr>
          <w:rFonts w:hint="default" w:ascii="Times New Roman Regular" w:hAnsi="Times New Roman Regular" w:cs="Times New Roman Regular"/>
        </w:rPr>
      </w:pPr>
      <w:r>
        <w:rPr>
          <w:rFonts w:hint="default" w:ascii="Times New Roman Regular" w:hAnsi="Times New Roman Regular" w:cs="Times New Roman Regular"/>
          <w:lang w:val="en-US" w:eastAsia="zh-CN"/>
        </w:rPr>
        <w:t>ENDFOR</w:t>
      </w:r>
    </w:p>
    <w:p w14:paraId="2A4009BF">
      <w:pPr>
        <w:rPr>
          <w:rFonts w:hint="default" w:ascii="Times New Roman Regular" w:hAnsi="Times New Roman Regular" w:cs="Times New Roman Regular"/>
        </w:rPr>
      </w:pPr>
    </w:p>
    <w:p w14:paraId="791680A0">
      <w:pPr>
        <w:rPr>
          <w:rFonts w:hint="default" w:ascii="Times New Roman Regular" w:hAnsi="Times New Roman Regular" w:cs="Times New Roman Regular"/>
        </w:rPr>
      </w:pPr>
      <w:r>
        <w:rPr>
          <w:rFonts w:hint="default" w:ascii="Times New Roman Regular" w:hAnsi="Times New Roman Regular" w:cs="Times New Roman Regular"/>
          <w:lang w:val="en-US" w:eastAsia="zh-CN"/>
        </w:rPr>
        <w:t>ENDIF</w:t>
      </w:r>
    </w:p>
    <w:p w14:paraId="75B5AB54">
      <w:pPr>
        <w:rPr>
          <w:rFonts w:hint="default" w:ascii="Times New Roman Regular" w:hAnsi="Times New Roman Regular" w:cs="Times New Roman Regular"/>
        </w:rPr>
      </w:pPr>
    </w:p>
    <w:p w14:paraId="68832C0D">
      <w:pPr>
        <w:rPr>
          <w:rFonts w:hint="default" w:ascii="Times New Roman Regular" w:hAnsi="Times New Roman Regular" w:cs="Times New Roman Regular"/>
        </w:rPr>
      </w:pPr>
      <w:r>
        <w:rPr>
          <w:rFonts w:hint="default" w:ascii="Times New Roman Regular" w:hAnsi="Times New Roman Regular" w:cs="Times New Roman Regular"/>
          <w:lang w:val="en-US" w:eastAsia="zh-CN"/>
        </w:rPr>
        <w:t>RETURN</w:t>
      </w:r>
    </w:p>
    <w:p w14:paraId="49E05693">
      <w:pPr>
        <w:rPr>
          <w:rFonts w:hint="default" w:ascii="Times New Roman Regular" w:hAnsi="Times New Roman Regular" w:cs="Times New Roman Regular"/>
        </w:rPr>
      </w:pPr>
    </w:p>
    <w:p w14:paraId="728BB5E7">
      <w:pPr>
        <w:rPr>
          <w:rFonts w:hint="default" w:ascii="Times New Roman Regular" w:hAnsi="Times New Roman Regular" w:cs="Times New Roman Regular"/>
        </w:rPr>
      </w:pPr>
      <w:r>
        <w:rPr>
          <w:rFonts w:hint="default" w:ascii="Times New Roman Regular" w:hAnsi="Times New Roman Regular" w:cs="Times New Roman Regular"/>
          <w:lang w:val="en-US" w:eastAsia="zh-CN"/>
        </w:rPr>
        <w:t>ENDIF</w:t>
      </w:r>
    </w:p>
    <w:p w14:paraId="287A7D2B">
      <w:pPr>
        <w:rPr>
          <w:rFonts w:hint="default" w:ascii="Times New Roman Regular" w:hAnsi="Times New Roman Regular" w:cs="Times New Roman Regular"/>
        </w:rPr>
      </w:pPr>
    </w:p>
    <w:p w14:paraId="304A499D">
      <w:pPr>
        <w:rPr>
          <w:rFonts w:hint="default" w:ascii="Times New Roman Regular" w:hAnsi="Times New Roman Regular" w:cs="Times New Roman Regular"/>
        </w:rPr>
      </w:pPr>
      <w:r>
        <w:rPr>
          <w:rFonts w:hint="default" w:ascii="Times New Roman Regular" w:hAnsi="Times New Roman Regular" w:cs="Times New Roman Regular"/>
          <w:lang w:val="en-US" w:eastAsia="zh-CN"/>
        </w:rPr>
        <w:t>ENDFOR</w:t>
      </w:r>
    </w:p>
    <w:p w14:paraId="1BE806A4">
      <w:pPr>
        <w:rPr>
          <w:rFonts w:hint="default" w:ascii="Times New Roman Regular" w:hAnsi="Times New Roman Regular" w:cs="Times New Roman Regular"/>
        </w:rPr>
      </w:pPr>
    </w:p>
    <w:p w14:paraId="116EEFE1">
      <w:pPr>
        <w:rPr>
          <w:rFonts w:hint="default" w:ascii="Times New Roman Regular" w:hAnsi="Times New Roman Regular" w:cs="Times New Roman Regular"/>
        </w:rPr>
      </w:pPr>
      <w:r>
        <w:rPr>
          <w:rFonts w:hint="default" w:ascii="Times New Roman Regular" w:hAnsi="Times New Roman Regular" w:cs="Times New Roman Regular"/>
          <w:lang w:val="en-US" w:eastAsia="zh-CN"/>
        </w:rPr>
        <w:t>PRINT "Course not found."</w:t>
      </w:r>
    </w:p>
    <w:p w14:paraId="55FB2B19">
      <w:pPr>
        <w:rPr>
          <w:rFonts w:hint="default" w:ascii="Times New Roman Regular" w:hAnsi="Times New Roman Regular" w:cs="Times New Roman Regular"/>
        </w:rPr>
      </w:pPr>
    </w:p>
    <w:p w14:paraId="349FF5DB">
      <w:pPr>
        <w:rPr>
          <w:rFonts w:hint="default" w:ascii="Times New Roman Regular" w:hAnsi="Times New Roman Regular" w:cs="Times New Roman Regular"/>
        </w:rPr>
      </w:pPr>
      <w:r>
        <w:rPr>
          <w:rFonts w:hint="default" w:ascii="Times New Roman Regular" w:hAnsi="Times New Roman Regular" w:cs="Times New Roman Regular"/>
          <w:lang w:val="en-US" w:eastAsia="zh-CN"/>
        </w:rPr>
        <w:t>END FUNCTION</w:t>
      </w:r>
    </w:p>
    <w:p w14:paraId="6341F33D">
      <w:pPr>
        <w:rPr>
          <w:rFonts w:hint="default" w:ascii="Times New Roman Regular" w:hAnsi="Times New Roman Regular" w:cs="Times New Roman Regular"/>
        </w:rPr>
      </w:pPr>
      <w:r>
        <w:rPr>
          <w:rFonts w:hint="default" w:ascii="Times New Roman Regular" w:hAnsi="Times New Roman Regular" w:cs="Times New Roman Regular"/>
          <w:lang w:val="en-US" w:eastAsia="zh-CN"/>
        </w:rPr>
        <w:t>```</w:t>
      </w:r>
    </w:p>
    <w:p w14:paraId="069C27FE">
      <w:pPr>
        <w:rPr>
          <w:rFonts w:hint="default" w:ascii="Times New Roman Regular" w:hAnsi="Times New Roman Regular" w:cs="Times New Roman Regular"/>
        </w:rPr>
      </w:pPr>
    </w:p>
    <w:p w14:paraId="2F37C6F8">
      <w:pPr>
        <w:rPr>
          <w:rFonts w:hint="default" w:ascii="Times New Roman Regular" w:hAnsi="Times New Roman Regular" w:cs="Times New Roman Regular"/>
        </w:rPr>
      </w:pPr>
      <w:r>
        <w:rPr>
          <w:rFonts w:hint="default" w:ascii="Times New Roman Regular" w:hAnsi="Times New Roman Regular" w:cs="Times New Roman Regular"/>
          <w:lang w:val="en-US" w:eastAsia="zh-CN"/>
        </w:rPr>
        <w:t>**Print All Courses Sorted:**</w:t>
      </w:r>
    </w:p>
    <w:p w14:paraId="4554D1A6">
      <w:pPr>
        <w:rPr>
          <w:rFonts w:hint="default" w:ascii="Times New Roman Regular" w:hAnsi="Times New Roman Regular" w:cs="Times New Roman Regular"/>
        </w:rPr>
      </w:pPr>
    </w:p>
    <w:p w14:paraId="7DFD3F97">
      <w:pPr>
        <w:rPr>
          <w:rFonts w:hint="default" w:ascii="Times New Roman Regular" w:hAnsi="Times New Roman Regular" w:cs="Times New Roman Regular"/>
        </w:rPr>
      </w:pPr>
      <w:r>
        <w:rPr>
          <w:rFonts w:hint="default" w:ascii="Times New Roman Regular" w:hAnsi="Times New Roman Regular" w:cs="Times New Roman Regular"/>
          <w:lang w:val="en-US" w:eastAsia="zh-CN"/>
        </w:rPr>
        <w:t>```</w:t>
      </w:r>
    </w:p>
    <w:p w14:paraId="5BCBAF91">
      <w:pPr>
        <w:rPr>
          <w:rFonts w:hint="default" w:ascii="Times New Roman Regular" w:hAnsi="Times New Roman Regular" w:cs="Times New Roman Regular"/>
        </w:rPr>
      </w:pPr>
      <w:r>
        <w:rPr>
          <w:rFonts w:hint="default" w:ascii="Times New Roman Regular" w:hAnsi="Times New Roman Regular" w:cs="Times New Roman Regular"/>
          <w:lang w:val="en-US" w:eastAsia="zh-CN"/>
        </w:rPr>
        <w:t>FUNCTION PrintCourseList_Vector()</w:t>
      </w:r>
    </w:p>
    <w:p w14:paraId="1FD44E23">
      <w:pPr>
        <w:rPr>
          <w:rFonts w:hint="default" w:ascii="Times New Roman Regular" w:hAnsi="Times New Roman Regular" w:cs="Times New Roman Regular"/>
        </w:rPr>
      </w:pPr>
    </w:p>
    <w:p w14:paraId="0E77521D">
      <w:pPr>
        <w:rPr>
          <w:rFonts w:hint="default" w:ascii="Times New Roman Regular" w:hAnsi="Times New Roman Regular" w:cs="Times New Roman Regular"/>
        </w:rPr>
      </w:pPr>
      <w:r>
        <w:rPr>
          <w:rFonts w:hint="default" w:ascii="Times New Roman Regular" w:hAnsi="Times New Roman Regular" w:cs="Times New Roman Regular"/>
          <w:lang w:val="en-US" w:eastAsia="zh-CN"/>
        </w:rPr>
        <w:t>MAKE copyVector = coursesVector</w:t>
      </w:r>
    </w:p>
    <w:p w14:paraId="502FC1F2">
      <w:pPr>
        <w:rPr>
          <w:rFonts w:hint="default" w:ascii="Times New Roman Regular" w:hAnsi="Times New Roman Regular" w:cs="Times New Roman Regular"/>
        </w:rPr>
      </w:pPr>
    </w:p>
    <w:p w14:paraId="498FF94A">
      <w:pPr>
        <w:rPr>
          <w:rFonts w:hint="default" w:ascii="Times New Roman Regular" w:hAnsi="Times New Roman Regular" w:cs="Times New Roman Regular"/>
        </w:rPr>
      </w:pPr>
      <w:r>
        <w:rPr>
          <w:rFonts w:hint="default" w:ascii="Times New Roman Regular" w:hAnsi="Times New Roman Regular" w:cs="Times New Roman Regular"/>
          <w:lang w:val="en-US" w:eastAsia="zh-CN"/>
        </w:rPr>
        <w:t>SORT copyVector BY course.number ASCENDING</w:t>
      </w:r>
    </w:p>
    <w:p w14:paraId="26537B80">
      <w:pPr>
        <w:rPr>
          <w:rFonts w:hint="default" w:ascii="Times New Roman Regular" w:hAnsi="Times New Roman Regular" w:cs="Times New Roman Regular"/>
        </w:rPr>
      </w:pPr>
    </w:p>
    <w:p w14:paraId="16478384">
      <w:pPr>
        <w:rPr>
          <w:rFonts w:hint="default" w:ascii="Times New Roman Regular" w:hAnsi="Times New Roman Regular" w:cs="Times New Roman Regular"/>
        </w:rPr>
      </w:pPr>
      <w:r>
        <w:rPr>
          <w:rFonts w:hint="default" w:ascii="Times New Roman Regular" w:hAnsi="Times New Roman Regular" w:cs="Times New Roman Regular"/>
          <w:lang w:val="en-US" w:eastAsia="zh-CN"/>
        </w:rPr>
        <w:t>FOR each course IN copyVector</w:t>
      </w:r>
    </w:p>
    <w:p w14:paraId="1E8AA6C1">
      <w:pPr>
        <w:rPr>
          <w:rFonts w:hint="default" w:ascii="Times New Roman Regular" w:hAnsi="Times New Roman Regular" w:cs="Times New Roman Regular"/>
        </w:rPr>
      </w:pPr>
    </w:p>
    <w:p w14:paraId="2C124955">
      <w:pPr>
        <w:rPr>
          <w:rFonts w:hint="default" w:ascii="Times New Roman Regular" w:hAnsi="Times New Roman Regular" w:cs="Times New Roman Regular"/>
        </w:rPr>
      </w:pPr>
      <w:r>
        <w:rPr>
          <w:rFonts w:hint="default" w:ascii="Times New Roman Regular" w:hAnsi="Times New Roman Regular" w:cs="Times New Roman Regular"/>
          <w:lang w:val="en-US" w:eastAsia="zh-CN"/>
        </w:rPr>
        <w:t>PRINT course.number + ": " + course.title</w:t>
      </w:r>
    </w:p>
    <w:p w14:paraId="6A913483">
      <w:pPr>
        <w:rPr>
          <w:rFonts w:hint="default" w:ascii="Times New Roman Regular" w:hAnsi="Times New Roman Regular" w:cs="Times New Roman Regular"/>
        </w:rPr>
      </w:pPr>
    </w:p>
    <w:p w14:paraId="04C98FE2">
      <w:pPr>
        <w:rPr>
          <w:rFonts w:hint="default" w:ascii="Times New Roman Regular" w:hAnsi="Times New Roman Regular" w:cs="Times New Roman Regular"/>
        </w:rPr>
      </w:pPr>
      <w:r>
        <w:rPr>
          <w:rFonts w:hint="default" w:ascii="Times New Roman Regular" w:hAnsi="Times New Roman Regular" w:cs="Times New Roman Regular"/>
          <w:lang w:val="en-US" w:eastAsia="zh-CN"/>
        </w:rPr>
        <w:t>ENDFOR</w:t>
      </w:r>
    </w:p>
    <w:p w14:paraId="1A19DDB5">
      <w:pPr>
        <w:rPr>
          <w:rFonts w:hint="default" w:ascii="Times New Roman Regular" w:hAnsi="Times New Roman Regular" w:cs="Times New Roman Regular"/>
        </w:rPr>
      </w:pPr>
    </w:p>
    <w:p w14:paraId="29FEE548">
      <w:pPr>
        <w:rPr>
          <w:rFonts w:hint="default" w:ascii="Times New Roman Regular" w:hAnsi="Times New Roman Regular" w:cs="Times New Roman Regular"/>
        </w:rPr>
      </w:pPr>
      <w:r>
        <w:rPr>
          <w:rFonts w:hint="default" w:ascii="Times New Roman Regular" w:hAnsi="Times New Roman Regular" w:cs="Times New Roman Regular"/>
          <w:lang w:val="en-US" w:eastAsia="zh-CN"/>
        </w:rPr>
        <w:t>END FUNCTION</w:t>
      </w:r>
    </w:p>
    <w:p w14:paraId="1C6A2A96">
      <w:pPr>
        <w:rPr>
          <w:rFonts w:hint="default" w:ascii="Times New Roman Regular" w:hAnsi="Times New Roman Regular" w:cs="Times New Roman Regular"/>
        </w:rPr>
      </w:pPr>
      <w:r>
        <w:rPr>
          <w:rFonts w:hint="default" w:ascii="Times New Roman Regular" w:hAnsi="Times New Roman Regular" w:cs="Times New Roman Regular"/>
          <w:lang w:val="en-US" w:eastAsia="zh-CN"/>
        </w:rPr>
        <w:t>```</w:t>
      </w:r>
    </w:p>
    <w:p w14:paraId="05A69475">
      <w:pPr>
        <w:rPr>
          <w:rFonts w:hint="default" w:ascii="Times New Roman Regular" w:hAnsi="Times New Roman Regular" w:cs="Times New Roman Regular"/>
        </w:rPr>
      </w:pPr>
    </w:p>
    <w:p w14:paraId="43E53F1D">
      <w:pPr>
        <w:rPr>
          <w:rFonts w:hint="default" w:ascii="Times New Roman Regular" w:hAnsi="Times New Roman Regular" w:cs="Times New Roman Regular"/>
        </w:rPr>
      </w:pPr>
      <w:r>
        <w:rPr>
          <w:rFonts w:hint="default" w:ascii="Times New Roman Regular" w:hAnsi="Times New Roman Regular" w:cs="Times New Roman Regular"/>
          <w:lang w:val="en-US" w:eastAsia="zh-CN"/>
        </w:rPr>
        <w:t>### C. Hash Table Implementation</w:t>
      </w:r>
    </w:p>
    <w:p w14:paraId="2765354A">
      <w:pPr>
        <w:rPr>
          <w:rFonts w:hint="default" w:ascii="Times New Roman Regular" w:hAnsi="Times New Roman Regular" w:cs="Times New Roman Regular"/>
        </w:rPr>
      </w:pPr>
    </w:p>
    <w:p w14:paraId="5CFEB853">
      <w:pPr>
        <w:rPr>
          <w:rFonts w:hint="default" w:ascii="Times New Roman Regular" w:hAnsi="Times New Roman Regular" w:cs="Times New Roman Regular"/>
        </w:rPr>
      </w:pPr>
      <w:r>
        <w:rPr>
          <w:rFonts w:hint="default" w:ascii="Times New Roman Regular" w:hAnsi="Times New Roman Regular" w:cs="Times New Roman Regular"/>
          <w:lang w:val="en-US" w:eastAsia="zh-CN"/>
        </w:rPr>
        <w:t>**Insert Course:**</w:t>
      </w:r>
    </w:p>
    <w:p w14:paraId="0E7AA7D7">
      <w:pPr>
        <w:rPr>
          <w:rFonts w:hint="default" w:ascii="Times New Roman Regular" w:hAnsi="Times New Roman Regular" w:cs="Times New Roman Regular"/>
        </w:rPr>
      </w:pPr>
    </w:p>
    <w:p w14:paraId="794EA87B">
      <w:pPr>
        <w:rPr>
          <w:rFonts w:hint="default" w:ascii="Times New Roman Regular" w:hAnsi="Times New Roman Regular" w:cs="Times New Roman Regular"/>
        </w:rPr>
      </w:pPr>
      <w:r>
        <w:rPr>
          <w:rFonts w:hint="default" w:ascii="Times New Roman Regular" w:hAnsi="Times New Roman Regular" w:cs="Times New Roman Regular"/>
          <w:lang w:val="en-US" w:eastAsia="zh-CN"/>
        </w:rPr>
        <w:t>```</w:t>
      </w:r>
    </w:p>
    <w:p w14:paraId="04636785">
      <w:pPr>
        <w:rPr>
          <w:rFonts w:hint="default" w:ascii="Times New Roman Regular" w:hAnsi="Times New Roman Regular" w:cs="Times New Roman Regular"/>
        </w:rPr>
      </w:pPr>
      <w:r>
        <w:rPr>
          <w:rFonts w:hint="default" w:ascii="Times New Roman Regular" w:hAnsi="Times New Roman Regular" w:cs="Times New Roman Regular"/>
          <w:lang w:val="en-US" w:eastAsia="zh-CN"/>
        </w:rPr>
        <w:t>FUNCTION InsertCourse_Hash(course)</w:t>
      </w:r>
    </w:p>
    <w:p w14:paraId="7C2D14C8">
      <w:pPr>
        <w:rPr>
          <w:rFonts w:hint="default" w:ascii="Times New Roman Regular" w:hAnsi="Times New Roman Regular" w:cs="Times New Roman Regular"/>
        </w:rPr>
      </w:pPr>
    </w:p>
    <w:p w14:paraId="4F72A0F6">
      <w:pPr>
        <w:rPr>
          <w:rFonts w:hint="default" w:ascii="Times New Roman Regular" w:hAnsi="Times New Roman Regular" w:cs="Times New Roman Regular"/>
        </w:rPr>
      </w:pPr>
      <w:r>
        <w:rPr>
          <w:rFonts w:hint="default" w:ascii="Times New Roman Regular" w:hAnsi="Times New Roman Regular" w:cs="Times New Roman Regular"/>
          <w:lang w:val="en-US" w:eastAsia="zh-CN"/>
        </w:rPr>
        <w:t>coursesHash[course.number] = course</w:t>
      </w:r>
    </w:p>
    <w:p w14:paraId="3B4F561F">
      <w:pPr>
        <w:rPr>
          <w:rFonts w:hint="default" w:ascii="Times New Roman Regular" w:hAnsi="Times New Roman Regular" w:cs="Times New Roman Regular"/>
        </w:rPr>
      </w:pPr>
    </w:p>
    <w:p w14:paraId="1D96D04E">
      <w:pPr>
        <w:rPr>
          <w:rFonts w:hint="default" w:ascii="Times New Roman Regular" w:hAnsi="Times New Roman Regular" w:cs="Times New Roman Regular"/>
        </w:rPr>
      </w:pPr>
      <w:r>
        <w:rPr>
          <w:rFonts w:hint="default" w:ascii="Times New Roman Regular" w:hAnsi="Times New Roman Regular" w:cs="Times New Roman Regular"/>
          <w:lang w:val="en-US" w:eastAsia="zh-CN"/>
        </w:rPr>
        <w:t>END FUNCTION</w:t>
      </w:r>
    </w:p>
    <w:p w14:paraId="57C32D56">
      <w:pPr>
        <w:rPr>
          <w:rFonts w:hint="default" w:ascii="Times New Roman Regular" w:hAnsi="Times New Roman Regular" w:cs="Times New Roman Regular"/>
        </w:rPr>
      </w:pPr>
      <w:r>
        <w:rPr>
          <w:rFonts w:hint="default" w:ascii="Times New Roman Regular" w:hAnsi="Times New Roman Regular" w:cs="Times New Roman Regular"/>
          <w:lang w:val="en-US" w:eastAsia="zh-CN"/>
        </w:rPr>
        <w:t>```</w:t>
      </w:r>
    </w:p>
    <w:p w14:paraId="25FE0830">
      <w:pPr>
        <w:rPr>
          <w:rFonts w:hint="default" w:ascii="Times New Roman Regular" w:hAnsi="Times New Roman Regular" w:cs="Times New Roman Regular"/>
        </w:rPr>
      </w:pPr>
    </w:p>
    <w:p w14:paraId="03A8623A">
      <w:pPr>
        <w:rPr>
          <w:rFonts w:hint="default" w:ascii="Times New Roman Regular" w:hAnsi="Times New Roman Regular" w:cs="Times New Roman Regular"/>
        </w:rPr>
      </w:pPr>
      <w:r>
        <w:rPr>
          <w:rFonts w:hint="default" w:ascii="Times New Roman Regular" w:hAnsi="Times New Roman Regular" w:cs="Times New Roman Regular"/>
          <w:lang w:val="en-US" w:eastAsia="zh-CN"/>
        </w:rPr>
        <w:t>**Print Single Course:**</w:t>
      </w:r>
    </w:p>
    <w:p w14:paraId="73E71A19">
      <w:pPr>
        <w:rPr>
          <w:rFonts w:hint="default" w:ascii="Times New Roman Regular" w:hAnsi="Times New Roman Regular" w:cs="Times New Roman Regular"/>
        </w:rPr>
      </w:pPr>
    </w:p>
    <w:p w14:paraId="36F396E4">
      <w:pPr>
        <w:rPr>
          <w:rFonts w:hint="default" w:ascii="Times New Roman Regular" w:hAnsi="Times New Roman Regular" w:cs="Times New Roman Regular"/>
        </w:rPr>
      </w:pPr>
      <w:r>
        <w:rPr>
          <w:rFonts w:hint="default" w:ascii="Times New Roman Regular" w:hAnsi="Times New Roman Regular" w:cs="Times New Roman Regular"/>
          <w:lang w:val="en-US" w:eastAsia="zh-CN"/>
        </w:rPr>
        <w:t>```</w:t>
      </w:r>
    </w:p>
    <w:p w14:paraId="1C9F8D68">
      <w:pPr>
        <w:rPr>
          <w:rFonts w:hint="default" w:ascii="Times New Roman Regular" w:hAnsi="Times New Roman Regular" w:cs="Times New Roman Regular"/>
        </w:rPr>
      </w:pPr>
      <w:r>
        <w:rPr>
          <w:rFonts w:hint="default" w:ascii="Times New Roman Regular" w:hAnsi="Times New Roman Regular" w:cs="Times New Roman Regular"/>
          <w:lang w:val="en-US" w:eastAsia="zh-CN"/>
        </w:rPr>
        <w:t>FUNCTION PrintCourse_Hash(courseNumber)</w:t>
      </w:r>
    </w:p>
    <w:p w14:paraId="0E2EA343">
      <w:pPr>
        <w:rPr>
          <w:rFonts w:hint="default" w:ascii="Times New Roman Regular" w:hAnsi="Times New Roman Regular" w:cs="Times New Roman Regular"/>
        </w:rPr>
      </w:pPr>
    </w:p>
    <w:p w14:paraId="3B12C7D3">
      <w:pPr>
        <w:rPr>
          <w:rFonts w:hint="default" w:ascii="Times New Roman Regular" w:hAnsi="Times New Roman Regular" w:cs="Times New Roman Regular"/>
        </w:rPr>
      </w:pPr>
      <w:r>
        <w:rPr>
          <w:rFonts w:hint="default" w:ascii="Times New Roman Regular" w:hAnsi="Times New Roman Regular" w:cs="Times New Roman Regular"/>
          <w:lang w:val="en-US" w:eastAsia="zh-CN"/>
        </w:rPr>
        <w:t>IF courseNumber NOT IN coursesHash THEN</w:t>
      </w:r>
    </w:p>
    <w:p w14:paraId="0914165D">
      <w:pPr>
        <w:rPr>
          <w:rFonts w:hint="default" w:ascii="Times New Roman Regular" w:hAnsi="Times New Roman Regular" w:cs="Times New Roman Regular"/>
        </w:rPr>
      </w:pPr>
    </w:p>
    <w:p w14:paraId="58F64A48">
      <w:pPr>
        <w:rPr>
          <w:rFonts w:hint="default" w:ascii="Times New Roman Regular" w:hAnsi="Times New Roman Regular" w:cs="Times New Roman Regular"/>
        </w:rPr>
      </w:pPr>
      <w:r>
        <w:rPr>
          <w:rFonts w:hint="default" w:ascii="Times New Roman Regular" w:hAnsi="Times New Roman Regular" w:cs="Times New Roman Regular"/>
          <w:lang w:val="en-US" w:eastAsia="zh-CN"/>
        </w:rPr>
        <w:t>PRINT "Course not found."</w:t>
      </w:r>
    </w:p>
    <w:p w14:paraId="75A18757">
      <w:pPr>
        <w:rPr>
          <w:rFonts w:hint="default" w:ascii="Times New Roman Regular" w:hAnsi="Times New Roman Regular" w:cs="Times New Roman Regular"/>
        </w:rPr>
      </w:pPr>
    </w:p>
    <w:p w14:paraId="18794713">
      <w:pPr>
        <w:rPr>
          <w:rFonts w:hint="default" w:ascii="Times New Roman Regular" w:hAnsi="Times New Roman Regular" w:cs="Times New Roman Regular"/>
        </w:rPr>
      </w:pPr>
      <w:r>
        <w:rPr>
          <w:rFonts w:hint="default" w:ascii="Times New Roman Regular" w:hAnsi="Times New Roman Regular" w:cs="Times New Roman Regular"/>
          <w:lang w:val="en-US" w:eastAsia="zh-CN"/>
        </w:rPr>
        <w:t>RETURN</w:t>
      </w:r>
    </w:p>
    <w:p w14:paraId="472FCC84">
      <w:pPr>
        <w:rPr>
          <w:rFonts w:hint="default" w:ascii="Times New Roman Regular" w:hAnsi="Times New Roman Regular" w:cs="Times New Roman Regular"/>
        </w:rPr>
      </w:pPr>
    </w:p>
    <w:p w14:paraId="06193C0B">
      <w:pPr>
        <w:rPr>
          <w:rFonts w:hint="default" w:ascii="Times New Roman Regular" w:hAnsi="Times New Roman Regular" w:cs="Times New Roman Regular"/>
        </w:rPr>
      </w:pPr>
      <w:r>
        <w:rPr>
          <w:rFonts w:hint="default" w:ascii="Times New Roman Regular" w:hAnsi="Times New Roman Regular" w:cs="Times New Roman Regular"/>
          <w:lang w:val="en-US" w:eastAsia="zh-CN"/>
        </w:rPr>
        <w:t>ENDIF</w:t>
      </w:r>
    </w:p>
    <w:p w14:paraId="41F3EBFD">
      <w:pPr>
        <w:rPr>
          <w:rFonts w:hint="default" w:ascii="Times New Roman Regular" w:hAnsi="Times New Roman Regular" w:cs="Times New Roman Regular"/>
        </w:rPr>
      </w:pPr>
    </w:p>
    <w:p w14:paraId="1BBA8121">
      <w:pPr>
        <w:rPr>
          <w:rFonts w:hint="default" w:ascii="Times New Roman Regular" w:hAnsi="Times New Roman Regular" w:cs="Times New Roman Regular"/>
        </w:rPr>
      </w:pPr>
      <w:r>
        <w:rPr>
          <w:rFonts w:hint="default" w:ascii="Times New Roman Regular" w:hAnsi="Times New Roman Regular" w:cs="Times New Roman Regular"/>
          <w:lang w:val="en-US" w:eastAsia="zh-CN"/>
        </w:rPr>
        <w:t>course = coursesHash[courseNumber]</w:t>
      </w:r>
    </w:p>
    <w:p w14:paraId="7F15FC64">
      <w:pPr>
        <w:rPr>
          <w:rFonts w:hint="default" w:ascii="Times New Roman Regular" w:hAnsi="Times New Roman Regular" w:cs="Times New Roman Regular"/>
        </w:rPr>
      </w:pPr>
    </w:p>
    <w:p w14:paraId="4E33161B">
      <w:pPr>
        <w:rPr>
          <w:rFonts w:hint="default" w:ascii="Times New Roman Regular" w:hAnsi="Times New Roman Regular" w:cs="Times New Roman Regular"/>
        </w:rPr>
      </w:pPr>
      <w:r>
        <w:rPr>
          <w:rFonts w:hint="default" w:ascii="Times New Roman Regular" w:hAnsi="Times New Roman Regular" w:cs="Times New Roman Regular"/>
          <w:lang w:val="en-US" w:eastAsia="zh-CN"/>
        </w:rPr>
        <w:t>PRINT course.number + ": " + course.title</w:t>
      </w:r>
    </w:p>
    <w:p w14:paraId="54D164DD">
      <w:pPr>
        <w:rPr>
          <w:rFonts w:hint="default" w:ascii="Times New Roman Regular" w:hAnsi="Times New Roman Regular" w:cs="Times New Roman Regular"/>
        </w:rPr>
      </w:pPr>
    </w:p>
    <w:p w14:paraId="4B5AE1E3">
      <w:pPr>
        <w:rPr>
          <w:rFonts w:hint="default" w:ascii="Times New Roman Regular" w:hAnsi="Times New Roman Regular" w:cs="Times New Roman Regular"/>
        </w:rPr>
      </w:pPr>
      <w:r>
        <w:rPr>
          <w:rFonts w:hint="default" w:ascii="Times New Roman Regular" w:hAnsi="Times New Roman Regular" w:cs="Times New Roman Regular"/>
          <w:lang w:val="en-US" w:eastAsia="zh-CN"/>
        </w:rPr>
        <w:t>IF course.prerequisites is empty THEN</w:t>
      </w:r>
    </w:p>
    <w:p w14:paraId="7571D9D6">
      <w:pPr>
        <w:rPr>
          <w:rFonts w:hint="default" w:ascii="Times New Roman Regular" w:hAnsi="Times New Roman Regular" w:cs="Times New Roman Regular"/>
        </w:rPr>
      </w:pPr>
    </w:p>
    <w:p w14:paraId="3383F9FB">
      <w:pPr>
        <w:rPr>
          <w:rFonts w:hint="default" w:ascii="Times New Roman Regular" w:hAnsi="Times New Roman Regular" w:cs="Times New Roman Regular"/>
        </w:rPr>
      </w:pPr>
      <w:r>
        <w:rPr>
          <w:rFonts w:hint="default" w:ascii="Times New Roman Regular" w:hAnsi="Times New Roman Regular" w:cs="Times New Roman Regular"/>
          <w:lang w:val="en-US" w:eastAsia="zh-CN"/>
        </w:rPr>
        <w:t>PRINT "Prerequisites: None"</w:t>
      </w:r>
    </w:p>
    <w:p w14:paraId="0B579926">
      <w:pPr>
        <w:rPr>
          <w:rFonts w:hint="default" w:ascii="Times New Roman Regular" w:hAnsi="Times New Roman Regular" w:cs="Times New Roman Regular"/>
        </w:rPr>
      </w:pPr>
    </w:p>
    <w:p w14:paraId="77F118E5">
      <w:pPr>
        <w:rPr>
          <w:rFonts w:hint="default" w:ascii="Times New Roman Regular" w:hAnsi="Times New Roman Regular" w:cs="Times New Roman Regular"/>
        </w:rPr>
      </w:pPr>
      <w:r>
        <w:rPr>
          <w:rFonts w:hint="default" w:ascii="Times New Roman Regular" w:hAnsi="Times New Roman Regular" w:cs="Times New Roman Regular"/>
          <w:lang w:val="en-US" w:eastAsia="zh-CN"/>
        </w:rPr>
        <w:t>ELSE</w:t>
      </w:r>
    </w:p>
    <w:p w14:paraId="4FC55135">
      <w:pPr>
        <w:rPr>
          <w:rFonts w:hint="default" w:ascii="Times New Roman Regular" w:hAnsi="Times New Roman Regular" w:cs="Times New Roman Regular"/>
        </w:rPr>
      </w:pPr>
    </w:p>
    <w:p w14:paraId="5DA73D61">
      <w:pPr>
        <w:rPr>
          <w:rFonts w:hint="default" w:ascii="Times New Roman Regular" w:hAnsi="Times New Roman Regular" w:cs="Times New Roman Regular"/>
        </w:rPr>
      </w:pPr>
      <w:r>
        <w:rPr>
          <w:rFonts w:hint="default" w:ascii="Times New Roman Regular" w:hAnsi="Times New Roman Regular" w:cs="Times New Roman Regular"/>
          <w:lang w:val="en-US" w:eastAsia="zh-CN"/>
        </w:rPr>
        <w:t>PRINT "Prerequisites: "</w:t>
      </w:r>
    </w:p>
    <w:p w14:paraId="0C873833">
      <w:pPr>
        <w:rPr>
          <w:rFonts w:hint="default" w:ascii="Times New Roman Regular" w:hAnsi="Times New Roman Regular" w:cs="Times New Roman Regular"/>
        </w:rPr>
      </w:pPr>
    </w:p>
    <w:p w14:paraId="169376D5">
      <w:pPr>
        <w:rPr>
          <w:rFonts w:hint="default" w:ascii="Times New Roman Regular" w:hAnsi="Times New Roman Regular" w:cs="Times New Roman Regular"/>
        </w:rPr>
      </w:pPr>
      <w:r>
        <w:rPr>
          <w:rFonts w:hint="default" w:ascii="Times New Roman Regular" w:hAnsi="Times New Roman Regular" w:cs="Times New Roman Regular"/>
          <w:lang w:val="en-US" w:eastAsia="zh-CN"/>
        </w:rPr>
        <w:t>FOR each p IN course.prerequisites</w:t>
      </w:r>
    </w:p>
    <w:p w14:paraId="44F54258">
      <w:pPr>
        <w:rPr>
          <w:rFonts w:hint="default" w:ascii="Times New Roman Regular" w:hAnsi="Times New Roman Regular" w:cs="Times New Roman Regular"/>
        </w:rPr>
      </w:pPr>
    </w:p>
    <w:p w14:paraId="445DED4E">
      <w:pPr>
        <w:rPr>
          <w:rFonts w:hint="default" w:ascii="Times New Roman Regular" w:hAnsi="Times New Roman Regular" w:cs="Times New Roman Regular"/>
        </w:rPr>
      </w:pPr>
      <w:r>
        <w:rPr>
          <w:rFonts w:hint="default" w:ascii="Times New Roman Regular" w:hAnsi="Times New Roman Regular" w:cs="Times New Roman Regular"/>
          <w:lang w:val="en-US" w:eastAsia="zh-CN"/>
        </w:rPr>
        <w:t>PRINT p</w:t>
      </w:r>
    </w:p>
    <w:p w14:paraId="09E5F2C9">
      <w:pPr>
        <w:rPr>
          <w:rFonts w:hint="default" w:ascii="Times New Roman Regular" w:hAnsi="Times New Roman Regular" w:cs="Times New Roman Regular"/>
        </w:rPr>
      </w:pPr>
    </w:p>
    <w:p w14:paraId="578BA8EB">
      <w:pPr>
        <w:rPr>
          <w:rFonts w:hint="default" w:ascii="Times New Roman Regular" w:hAnsi="Times New Roman Regular" w:cs="Times New Roman Regular"/>
        </w:rPr>
      </w:pPr>
      <w:r>
        <w:rPr>
          <w:rFonts w:hint="default" w:ascii="Times New Roman Regular" w:hAnsi="Times New Roman Regular" w:cs="Times New Roman Regular"/>
          <w:lang w:val="en-US" w:eastAsia="zh-CN"/>
        </w:rPr>
        <w:t>ENDFOR</w:t>
      </w:r>
    </w:p>
    <w:p w14:paraId="436EBA15">
      <w:pPr>
        <w:rPr>
          <w:rFonts w:hint="default" w:ascii="Times New Roman Regular" w:hAnsi="Times New Roman Regular" w:cs="Times New Roman Regular"/>
        </w:rPr>
      </w:pPr>
    </w:p>
    <w:p w14:paraId="6CEF213A">
      <w:pPr>
        <w:rPr>
          <w:rFonts w:hint="default" w:ascii="Times New Roman Regular" w:hAnsi="Times New Roman Regular" w:cs="Times New Roman Regular"/>
        </w:rPr>
      </w:pPr>
      <w:r>
        <w:rPr>
          <w:rFonts w:hint="default" w:ascii="Times New Roman Regular" w:hAnsi="Times New Roman Regular" w:cs="Times New Roman Regular"/>
          <w:lang w:val="en-US" w:eastAsia="zh-CN"/>
        </w:rPr>
        <w:t>ENDIF</w:t>
      </w:r>
    </w:p>
    <w:p w14:paraId="22ADCA3C">
      <w:pPr>
        <w:rPr>
          <w:rFonts w:hint="default" w:ascii="Times New Roman Regular" w:hAnsi="Times New Roman Regular" w:cs="Times New Roman Regular"/>
        </w:rPr>
      </w:pPr>
    </w:p>
    <w:p w14:paraId="10A89239">
      <w:pPr>
        <w:rPr>
          <w:rFonts w:hint="default" w:ascii="Times New Roman Regular" w:hAnsi="Times New Roman Regular" w:cs="Times New Roman Regular"/>
        </w:rPr>
      </w:pPr>
      <w:r>
        <w:rPr>
          <w:rFonts w:hint="default" w:ascii="Times New Roman Regular" w:hAnsi="Times New Roman Regular" w:cs="Times New Roman Regular"/>
          <w:lang w:val="en-US" w:eastAsia="zh-CN"/>
        </w:rPr>
        <w:t>END FUNCTION</w:t>
      </w:r>
    </w:p>
    <w:p w14:paraId="13653521">
      <w:pPr>
        <w:rPr>
          <w:rFonts w:hint="default" w:ascii="Times New Roman Regular" w:hAnsi="Times New Roman Regular" w:cs="Times New Roman Regular"/>
        </w:rPr>
      </w:pPr>
      <w:r>
        <w:rPr>
          <w:rFonts w:hint="default" w:ascii="Times New Roman Regular" w:hAnsi="Times New Roman Regular" w:cs="Times New Roman Regular"/>
          <w:lang w:val="en-US" w:eastAsia="zh-CN"/>
        </w:rPr>
        <w:t>```</w:t>
      </w:r>
    </w:p>
    <w:p w14:paraId="1006E8E7">
      <w:pPr>
        <w:rPr>
          <w:rFonts w:hint="default" w:ascii="Times New Roman Regular" w:hAnsi="Times New Roman Regular" w:cs="Times New Roman Regular"/>
        </w:rPr>
      </w:pPr>
    </w:p>
    <w:p w14:paraId="68579B3B">
      <w:pPr>
        <w:rPr>
          <w:rFonts w:hint="default" w:ascii="Times New Roman Regular" w:hAnsi="Times New Roman Regular" w:cs="Times New Roman Regular"/>
        </w:rPr>
      </w:pPr>
      <w:r>
        <w:rPr>
          <w:rFonts w:hint="default" w:ascii="Times New Roman Regular" w:hAnsi="Times New Roman Regular" w:cs="Times New Roman Regular"/>
          <w:lang w:val="en-US" w:eastAsia="zh-CN"/>
        </w:rPr>
        <w:t>**Print All Courses Sorted:**</w:t>
      </w:r>
    </w:p>
    <w:p w14:paraId="7895E3FC">
      <w:pPr>
        <w:rPr>
          <w:rFonts w:hint="default" w:ascii="Times New Roman Regular" w:hAnsi="Times New Roman Regular" w:cs="Times New Roman Regular"/>
        </w:rPr>
      </w:pPr>
    </w:p>
    <w:p w14:paraId="75753B46">
      <w:pPr>
        <w:rPr>
          <w:rFonts w:hint="default" w:ascii="Times New Roman Regular" w:hAnsi="Times New Roman Regular" w:cs="Times New Roman Regular"/>
        </w:rPr>
      </w:pPr>
      <w:r>
        <w:rPr>
          <w:rFonts w:hint="default" w:ascii="Times New Roman Regular" w:hAnsi="Times New Roman Regular" w:cs="Times New Roman Regular"/>
          <w:lang w:val="en-US" w:eastAsia="zh-CN"/>
        </w:rPr>
        <w:t>```</w:t>
      </w:r>
    </w:p>
    <w:p w14:paraId="53939AB1">
      <w:pPr>
        <w:rPr>
          <w:rFonts w:hint="default" w:ascii="Times New Roman Regular" w:hAnsi="Times New Roman Regular" w:cs="Times New Roman Regular"/>
        </w:rPr>
      </w:pPr>
      <w:r>
        <w:rPr>
          <w:rFonts w:hint="default" w:ascii="Times New Roman Regular" w:hAnsi="Times New Roman Regular" w:cs="Times New Roman Regular"/>
          <w:lang w:val="en-US" w:eastAsia="zh-CN"/>
        </w:rPr>
        <w:t>FUNCTION PrintCourseList_Hash()</w:t>
      </w:r>
    </w:p>
    <w:p w14:paraId="349E3B60">
      <w:pPr>
        <w:rPr>
          <w:rFonts w:hint="default" w:ascii="Times New Roman Regular" w:hAnsi="Times New Roman Regular" w:cs="Times New Roman Regular"/>
        </w:rPr>
      </w:pPr>
    </w:p>
    <w:p w14:paraId="3DBBEA91">
      <w:pPr>
        <w:rPr>
          <w:rFonts w:hint="default" w:ascii="Times New Roman Regular" w:hAnsi="Times New Roman Regular" w:cs="Times New Roman Regular"/>
        </w:rPr>
      </w:pPr>
      <w:r>
        <w:rPr>
          <w:rFonts w:hint="default" w:ascii="Times New Roman Regular" w:hAnsi="Times New Roman Regular" w:cs="Times New Roman Regular"/>
          <w:lang w:val="en-US" w:eastAsia="zh-CN"/>
        </w:rPr>
        <w:t>keys = EMPTY LIST</w:t>
      </w:r>
    </w:p>
    <w:p w14:paraId="14449DA4">
      <w:pPr>
        <w:rPr>
          <w:rFonts w:hint="default" w:ascii="Times New Roman Regular" w:hAnsi="Times New Roman Regular" w:cs="Times New Roman Regular"/>
        </w:rPr>
      </w:pPr>
    </w:p>
    <w:p w14:paraId="6872F4A7">
      <w:pPr>
        <w:rPr>
          <w:rFonts w:hint="default" w:ascii="Times New Roman Regular" w:hAnsi="Times New Roman Regular" w:cs="Times New Roman Regular"/>
        </w:rPr>
      </w:pPr>
      <w:r>
        <w:rPr>
          <w:rFonts w:hint="default" w:ascii="Times New Roman Regular" w:hAnsi="Times New Roman Regular" w:cs="Times New Roman Regular"/>
          <w:lang w:val="en-US" w:eastAsia="zh-CN"/>
        </w:rPr>
        <w:t>FOR each key IN coursesHash</w:t>
      </w:r>
    </w:p>
    <w:p w14:paraId="0353D19F">
      <w:pPr>
        <w:rPr>
          <w:rFonts w:hint="default" w:ascii="Times New Roman Regular" w:hAnsi="Times New Roman Regular" w:cs="Times New Roman Regular"/>
        </w:rPr>
      </w:pPr>
    </w:p>
    <w:p w14:paraId="7BF0461A">
      <w:pPr>
        <w:rPr>
          <w:rFonts w:hint="default" w:ascii="Times New Roman Regular" w:hAnsi="Times New Roman Regular" w:cs="Times New Roman Regular"/>
        </w:rPr>
      </w:pPr>
      <w:r>
        <w:rPr>
          <w:rFonts w:hint="default" w:ascii="Times New Roman Regular" w:hAnsi="Times New Roman Regular" w:cs="Times New Roman Regular"/>
          <w:lang w:val="en-US" w:eastAsia="zh-CN"/>
        </w:rPr>
        <w:t>ADD key TO keys</w:t>
      </w:r>
    </w:p>
    <w:p w14:paraId="4D5A5E3D">
      <w:pPr>
        <w:rPr>
          <w:rFonts w:hint="default" w:ascii="Times New Roman Regular" w:hAnsi="Times New Roman Regular" w:cs="Times New Roman Regular"/>
        </w:rPr>
      </w:pPr>
    </w:p>
    <w:p w14:paraId="7F6FFE3E">
      <w:pPr>
        <w:rPr>
          <w:rFonts w:hint="default" w:ascii="Times New Roman Regular" w:hAnsi="Times New Roman Regular" w:cs="Times New Roman Regular"/>
        </w:rPr>
      </w:pPr>
      <w:r>
        <w:rPr>
          <w:rFonts w:hint="default" w:ascii="Times New Roman Regular" w:hAnsi="Times New Roman Regular" w:cs="Times New Roman Regular"/>
          <w:lang w:val="en-US" w:eastAsia="zh-CN"/>
        </w:rPr>
        <w:t>ENDFOR</w:t>
      </w:r>
    </w:p>
    <w:p w14:paraId="7CE13EF2">
      <w:pPr>
        <w:rPr>
          <w:rFonts w:hint="default" w:ascii="Times New Roman Regular" w:hAnsi="Times New Roman Regular" w:cs="Times New Roman Regular"/>
        </w:rPr>
      </w:pPr>
    </w:p>
    <w:p w14:paraId="1BB869F7">
      <w:pPr>
        <w:rPr>
          <w:rFonts w:hint="default" w:ascii="Times New Roman Regular" w:hAnsi="Times New Roman Regular" w:cs="Times New Roman Regular"/>
        </w:rPr>
      </w:pPr>
      <w:r>
        <w:rPr>
          <w:rFonts w:hint="default" w:ascii="Times New Roman Regular" w:hAnsi="Times New Roman Regular" w:cs="Times New Roman Regular"/>
          <w:lang w:val="en-US" w:eastAsia="zh-CN"/>
        </w:rPr>
        <w:t>SORT keys ASCENDING</w:t>
      </w:r>
    </w:p>
    <w:p w14:paraId="501AC768">
      <w:pPr>
        <w:rPr>
          <w:rFonts w:hint="default" w:ascii="Times New Roman Regular" w:hAnsi="Times New Roman Regular" w:cs="Times New Roman Regular"/>
        </w:rPr>
      </w:pPr>
    </w:p>
    <w:p w14:paraId="1EDB75F5">
      <w:pPr>
        <w:rPr>
          <w:rFonts w:hint="default" w:ascii="Times New Roman Regular" w:hAnsi="Times New Roman Regular" w:cs="Times New Roman Regular"/>
        </w:rPr>
      </w:pPr>
      <w:r>
        <w:rPr>
          <w:rFonts w:hint="default" w:ascii="Times New Roman Regular" w:hAnsi="Times New Roman Regular" w:cs="Times New Roman Regular"/>
          <w:lang w:val="en-US" w:eastAsia="zh-CN"/>
        </w:rPr>
        <w:t>FOR each key IN keys</w:t>
      </w:r>
    </w:p>
    <w:p w14:paraId="5B777DFB">
      <w:pPr>
        <w:rPr>
          <w:rFonts w:hint="default" w:ascii="Times New Roman Regular" w:hAnsi="Times New Roman Regular" w:cs="Times New Roman Regular"/>
        </w:rPr>
      </w:pPr>
    </w:p>
    <w:p w14:paraId="3740CCA3">
      <w:pPr>
        <w:rPr>
          <w:rFonts w:hint="default" w:ascii="Times New Roman Regular" w:hAnsi="Times New Roman Regular" w:cs="Times New Roman Regular"/>
        </w:rPr>
      </w:pPr>
      <w:r>
        <w:rPr>
          <w:rFonts w:hint="default" w:ascii="Times New Roman Regular" w:hAnsi="Times New Roman Regular" w:cs="Times New Roman Regular"/>
          <w:lang w:val="en-US" w:eastAsia="zh-CN"/>
        </w:rPr>
        <w:t>course = coursesHash[key]</w:t>
      </w:r>
    </w:p>
    <w:p w14:paraId="60602CB3">
      <w:pPr>
        <w:rPr>
          <w:rFonts w:hint="default" w:ascii="Times New Roman Regular" w:hAnsi="Times New Roman Regular" w:cs="Times New Roman Regular"/>
        </w:rPr>
      </w:pPr>
    </w:p>
    <w:p w14:paraId="692E5BE1">
      <w:pPr>
        <w:rPr>
          <w:rFonts w:hint="default" w:ascii="Times New Roman Regular" w:hAnsi="Times New Roman Regular" w:cs="Times New Roman Regular"/>
        </w:rPr>
      </w:pPr>
      <w:r>
        <w:rPr>
          <w:rFonts w:hint="default" w:ascii="Times New Roman Regular" w:hAnsi="Times New Roman Regular" w:cs="Times New Roman Regular"/>
          <w:lang w:val="en-US" w:eastAsia="zh-CN"/>
        </w:rPr>
        <w:t>PRINT course.number + ": " + course.title</w:t>
      </w:r>
    </w:p>
    <w:p w14:paraId="21C0679D">
      <w:pPr>
        <w:rPr>
          <w:rFonts w:hint="default" w:ascii="Times New Roman Regular" w:hAnsi="Times New Roman Regular" w:cs="Times New Roman Regular"/>
        </w:rPr>
      </w:pPr>
    </w:p>
    <w:p w14:paraId="77B32C86">
      <w:pPr>
        <w:rPr>
          <w:rFonts w:hint="default" w:ascii="Times New Roman Regular" w:hAnsi="Times New Roman Regular" w:cs="Times New Roman Regular"/>
        </w:rPr>
      </w:pPr>
      <w:r>
        <w:rPr>
          <w:rFonts w:hint="default" w:ascii="Times New Roman Regular" w:hAnsi="Times New Roman Regular" w:cs="Times New Roman Regular"/>
          <w:lang w:val="en-US" w:eastAsia="zh-CN"/>
        </w:rPr>
        <w:t>ENDFOR</w:t>
      </w:r>
    </w:p>
    <w:p w14:paraId="1DE0E3F5">
      <w:pPr>
        <w:rPr>
          <w:rFonts w:hint="default" w:ascii="Times New Roman Regular" w:hAnsi="Times New Roman Regular" w:cs="Times New Roman Regular"/>
        </w:rPr>
      </w:pPr>
    </w:p>
    <w:p w14:paraId="5CC005BD">
      <w:pPr>
        <w:rPr>
          <w:rFonts w:hint="default" w:ascii="Times New Roman Regular" w:hAnsi="Times New Roman Regular" w:cs="Times New Roman Regular"/>
        </w:rPr>
      </w:pPr>
      <w:r>
        <w:rPr>
          <w:rFonts w:hint="default" w:ascii="Times New Roman Regular" w:hAnsi="Times New Roman Regular" w:cs="Times New Roman Regular"/>
          <w:lang w:val="en-US" w:eastAsia="zh-CN"/>
        </w:rPr>
        <w:t>END FUNCTION</w:t>
      </w:r>
    </w:p>
    <w:p w14:paraId="41EC0300">
      <w:pPr>
        <w:rPr>
          <w:rFonts w:hint="default" w:ascii="Times New Roman Regular" w:hAnsi="Times New Roman Regular" w:cs="Times New Roman Regular"/>
        </w:rPr>
      </w:pPr>
      <w:r>
        <w:rPr>
          <w:rFonts w:hint="default" w:ascii="Times New Roman Regular" w:hAnsi="Times New Roman Regular" w:cs="Times New Roman Regular"/>
          <w:lang w:val="en-US" w:eastAsia="zh-CN"/>
        </w:rPr>
        <w:t>```</w:t>
      </w:r>
    </w:p>
    <w:p w14:paraId="07E1A6E5">
      <w:pPr>
        <w:rPr>
          <w:rFonts w:hint="default" w:ascii="Times New Roman Regular" w:hAnsi="Times New Roman Regular" w:cs="Times New Roman Regular"/>
        </w:rPr>
      </w:pPr>
    </w:p>
    <w:p w14:paraId="17239574">
      <w:pPr>
        <w:rPr>
          <w:rFonts w:hint="default" w:ascii="Times New Roman Regular" w:hAnsi="Times New Roman Regular" w:cs="Times New Roman Regular"/>
        </w:rPr>
      </w:pPr>
      <w:r>
        <w:rPr>
          <w:rFonts w:hint="default" w:ascii="Times New Roman Regular" w:hAnsi="Times New Roman Regular" w:cs="Times New Roman Regular"/>
          <w:lang w:val="en-US" w:eastAsia="zh-CN"/>
        </w:rPr>
        <w:t>### D. Binary Search Tree Implementation</w:t>
      </w:r>
    </w:p>
    <w:p w14:paraId="3A575F65">
      <w:pPr>
        <w:rPr>
          <w:rFonts w:hint="default" w:ascii="Times New Roman Regular" w:hAnsi="Times New Roman Regular" w:cs="Times New Roman Regular"/>
        </w:rPr>
      </w:pPr>
    </w:p>
    <w:p w14:paraId="7BC0312E">
      <w:pPr>
        <w:rPr>
          <w:rFonts w:hint="default" w:ascii="Times New Roman Regular" w:hAnsi="Times New Roman Regular" w:cs="Times New Roman Regular"/>
        </w:rPr>
      </w:pPr>
      <w:r>
        <w:rPr>
          <w:rFonts w:hint="default" w:ascii="Times New Roman Regular" w:hAnsi="Times New Roman Regular" w:cs="Times New Roman Regular"/>
          <w:lang w:val="en-US" w:eastAsia="zh-CN"/>
        </w:rPr>
        <w:t>**Insert Course:**</w:t>
      </w:r>
    </w:p>
    <w:p w14:paraId="20D1885B">
      <w:pPr>
        <w:rPr>
          <w:rFonts w:hint="default" w:ascii="Times New Roman Regular" w:hAnsi="Times New Roman Regular" w:cs="Times New Roman Regular"/>
        </w:rPr>
      </w:pPr>
    </w:p>
    <w:p w14:paraId="3A891B1A">
      <w:pPr>
        <w:rPr>
          <w:rFonts w:hint="default" w:ascii="Times New Roman Regular" w:hAnsi="Times New Roman Regular" w:cs="Times New Roman Regular"/>
        </w:rPr>
      </w:pPr>
      <w:r>
        <w:rPr>
          <w:rFonts w:hint="default" w:ascii="Times New Roman Regular" w:hAnsi="Times New Roman Regular" w:cs="Times New Roman Regular"/>
          <w:lang w:val="en-US" w:eastAsia="zh-CN"/>
        </w:rPr>
        <w:t>```</w:t>
      </w:r>
    </w:p>
    <w:p w14:paraId="3F1A3522">
      <w:pPr>
        <w:rPr>
          <w:rFonts w:hint="default" w:ascii="Times New Roman Regular" w:hAnsi="Times New Roman Regular" w:cs="Times New Roman Regular"/>
        </w:rPr>
      </w:pPr>
      <w:r>
        <w:rPr>
          <w:rFonts w:hint="default" w:ascii="Times New Roman Regular" w:hAnsi="Times New Roman Regular" w:cs="Times New Roman Regular"/>
          <w:lang w:val="en-US" w:eastAsia="zh-CN"/>
        </w:rPr>
        <w:t>FUNCTION InsertCourse_BST(root, course)</w:t>
      </w:r>
    </w:p>
    <w:p w14:paraId="40B0077A">
      <w:pPr>
        <w:rPr>
          <w:rFonts w:hint="default" w:ascii="Times New Roman Regular" w:hAnsi="Times New Roman Regular" w:cs="Times New Roman Regular"/>
        </w:rPr>
      </w:pPr>
    </w:p>
    <w:p w14:paraId="0BECF683">
      <w:pPr>
        <w:rPr>
          <w:rFonts w:hint="default" w:ascii="Times New Roman Regular" w:hAnsi="Times New Roman Regular" w:cs="Times New Roman Regular"/>
        </w:rPr>
      </w:pPr>
      <w:r>
        <w:rPr>
          <w:rFonts w:hint="default" w:ascii="Times New Roman Regular" w:hAnsi="Times New Roman Regular" w:cs="Times New Roman Regular"/>
          <w:lang w:val="en-US" w:eastAsia="zh-CN"/>
        </w:rPr>
        <w:t>IF root IS NULL THEN</w:t>
      </w:r>
    </w:p>
    <w:p w14:paraId="78EF18D3">
      <w:pPr>
        <w:rPr>
          <w:rFonts w:hint="default" w:ascii="Times New Roman Regular" w:hAnsi="Times New Roman Regular" w:cs="Times New Roman Regular"/>
        </w:rPr>
      </w:pPr>
    </w:p>
    <w:p w14:paraId="1BFF3040">
      <w:pPr>
        <w:rPr>
          <w:rFonts w:hint="default" w:ascii="Times New Roman Regular" w:hAnsi="Times New Roman Regular" w:cs="Times New Roman Regular"/>
        </w:rPr>
      </w:pPr>
      <w:r>
        <w:rPr>
          <w:rFonts w:hint="default" w:ascii="Times New Roman Regular" w:hAnsi="Times New Roman Regular" w:cs="Times New Roman Regular"/>
          <w:lang w:val="en-US" w:eastAsia="zh-CN"/>
        </w:rPr>
        <w:t>root = NEW Node(course)</w:t>
      </w:r>
    </w:p>
    <w:p w14:paraId="39527D33">
      <w:pPr>
        <w:rPr>
          <w:rFonts w:hint="default" w:ascii="Times New Roman Regular" w:hAnsi="Times New Roman Regular" w:cs="Times New Roman Regular"/>
        </w:rPr>
      </w:pPr>
    </w:p>
    <w:p w14:paraId="02D37316">
      <w:pPr>
        <w:rPr>
          <w:rFonts w:hint="default" w:ascii="Times New Roman Regular" w:hAnsi="Times New Roman Regular" w:cs="Times New Roman Regular"/>
        </w:rPr>
      </w:pPr>
      <w:r>
        <w:rPr>
          <w:rFonts w:hint="default" w:ascii="Times New Roman Regular" w:hAnsi="Times New Roman Regular" w:cs="Times New Roman Regular"/>
          <w:lang w:val="en-US" w:eastAsia="zh-CN"/>
        </w:rPr>
        <w:t>RETURN root</w:t>
      </w:r>
    </w:p>
    <w:p w14:paraId="285C6BE4">
      <w:pPr>
        <w:rPr>
          <w:rFonts w:hint="default" w:ascii="Times New Roman Regular" w:hAnsi="Times New Roman Regular" w:cs="Times New Roman Regular"/>
        </w:rPr>
      </w:pPr>
    </w:p>
    <w:p w14:paraId="6FB32B39">
      <w:pPr>
        <w:rPr>
          <w:rFonts w:hint="default" w:ascii="Times New Roman Regular" w:hAnsi="Times New Roman Regular" w:cs="Times New Roman Regular"/>
        </w:rPr>
      </w:pPr>
      <w:r>
        <w:rPr>
          <w:rFonts w:hint="default" w:ascii="Times New Roman Regular" w:hAnsi="Times New Roman Regular" w:cs="Times New Roman Regular"/>
          <w:lang w:val="en-US" w:eastAsia="zh-CN"/>
        </w:rPr>
        <w:t>ENDIF</w:t>
      </w:r>
    </w:p>
    <w:p w14:paraId="19D562BD">
      <w:pPr>
        <w:rPr>
          <w:rFonts w:hint="default" w:ascii="Times New Roman Regular" w:hAnsi="Times New Roman Regular" w:cs="Times New Roman Regular"/>
        </w:rPr>
      </w:pPr>
    </w:p>
    <w:p w14:paraId="15EB737E">
      <w:pPr>
        <w:rPr>
          <w:rFonts w:hint="default" w:ascii="Times New Roman Regular" w:hAnsi="Times New Roman Regular" w:cs="Times New Roman Regular"/>
        </w:rPr>
      </w:pPr>
      <w:r>
        <w:rPr>
          <w:rFonts w:hint="default" w:ascii="Times New Roman Regular" w:hAnsi="Times New Roman Regular" w:cs="Times New Roman Regular"/>
          <w:lang w:val="en-US" w:eastAsia="zh-CN"/>
        </w:rPr>
        <w:t>IF course.number &lt; root.course.number THEN</w:t>
      </w:r>
    </w:p>
    <w:p w14:paraId="141562BC">
      <w:pPr>
        <w:rPr>
          <w:rFonts w:hint="default" w:ascii="Times New Roman Regular" w:hAnsi="Times New Roman Regular" w:cs="Times New Roman Regular"/>
        </w:rPr>
      </w:pPr>
    </w:p>
    <w:p w14:paraId="5AA8C742">
      <w:pPr>
        <w:rPr>
          <w:rFonts w:hint="default" w:ascii="Times New Roman Regular" w:hAnsi="Times New Roman Regular" w:cs="Times New Roman Regular"/>
        </w:rPr>
      </w:pPr>
      <w:r>
        <w:rPr>
          <w:rFonts w:hint="default" w:ascii="Times New Roman Regular" w:hAnsi="Times New Roman Regular" w:cs="Times New Roman Regular"/>
          <w:lang w:val="en-US" w:eastAsia="zh-CN"/>
        </w:rPr>
        <w:t>root.left = InsertCourse_BST(root.left, course)</w:t>
      </w:r>
    </w:p>
    <w:p w14:paraId="45F4ADBB">
      <w:pPr>
        <w:rPr>
          <w:rFonts w:hint="default" w:ascii="Times New Roman Regular" w:hAnsi="Times New Roman Regular" w:cs="Times New Roman Regular"/>
        </w:rPr>
      </w:pPr>
    </w:p>
    <w:p w14:paraId="770F3EAC">
      <w:pPr>
        <w:rPr>
          <w:rFonts w:hint="default" w:ascii="Times New Roman Regular" w:hAnsi="Times New Roman Regular" w:cs="Times New Roman Regular"/>
        </w:rPr>
      </w:pPr>
      <w:r>
        <w:rPr>
          <w:rFonts w:hint="default" w:ascii="Times New Roman Regular" w:hAnsi="Times New Roman Regular" w:cs="Times New Roman Regular"/>
          <w:lang w:val="en-US" w:eastAsia="zh-CN"/>
        </w:rPr>
        <w:t>ELSE</w:t>
      </w:r>
    </w:p>
    <w:p w14:paraId="4AF3FE3A">
      <w:pPr>
        <w:rPr>
          <w:rFonts w:hint="default" w:ascii="Times New Roman Regular" w:hAnsi="Times New Roman Regular" w:cs="Times New Roman Regular"/>
        </w:rPr>
      </w:pPr>
    </w:p>
    <w:p w14:paraId="1FFF6D9A">
      <w:pPr>
        <w:rPr>
          <w:rFonts w:hint="default" w:ascii="Times New Roman Regular" w:hAnsi="Times New Roman Regular" w:cs="Times New Roman Regular"/>
        </w:rPr>
      </w:pPr>
      <w:r>
        <w:rPr>
          <w:rFonts w:hint="default" w:ascii="Times New Roman Regular" w:hAnsi="Times New Roman Regular" w:cs="Times New Roman Regular"/>
          <w:lang w:val="en-US" w:eastAsia="zh-CN"/>
        </w:rPr>
        <w:t>root.right = InsertCourse_BST(root.right, course)</w:t>
      </w:r>
    </w:p>
    <w:p w14:paraId="3D37E8FB">
      <w:pPr>
        <w:rPr>
          <w:rFonts w:hint="default" w:ascii="Times New Roman Regular" w:hAnsi="Times New Roman Regular" w:cs="Times New Roman Regular"/>
        </w:rPr>
      </w:pPr>
    </w:p>
    <w:p w14:paraId="01B9B32D">
      <w:pPr>
        <w:rPr>
          <w:rFonts w:hint="default" w:ascii="Times New Roman Regular" w:hAnsi="Times New Roman Regular" w:cs="Times New Roman Regular"/>
        </w:rPr>
      </w:pPr>
      <w:r>
        <w:rPr>
          <w:rFonts w:hint="default" w:ascii="Times New Roman Regular" w:hAnsi="Times New Roman Regular" w:cs="Times New Roman Regular"/>
          <w:lang w:val="en-US" w:eastAsia="zh-CN"/>
        </w:rPr>
        <w:t>ENDIF</w:t>
      </w:r>
    </w:p>
    <w:p w14:paraId="48DBB6E6">
      <w:pPr>
        <w:rPr>
          <w:rFonts w:hint="default" w:ascii="Times New Roman Regular" w:hAnsi="Times New Roman Regular" w:cs="Times New Roman Regular"/>
        </w:rPr>
      </w:pPr>
    </w:p>
    <w:p w14:paraId="5D7A00B6">
      <w:pPr>
        <w:rPr>
          <w:rFonts w:hint="default" w:ascii="Times New Roman Regular" w:hAnsi="Times New Roman Regular" w:cs="Times New Roman Regular"/>
        </w:rPr>
      </w:pPr>
      <w:r>
        <w:rPr>
          <w:rFonts w:hint="default" w:ascii="Times New Roman Regular" w:hAnsi="Times New Roman Regular" w:cs="Times New Roman Regular"/>
          <w:lang w:val="en-US" w:eastAsia="zh-CN"/>
        </w:rPr>
        <w:t>RETURN root</w:t>
      </w:r>
    </w:p>
    <w:p w14:paraId="5284FA4B">
      <w:pPr>
        <w:rPr>
          <w:rFonts w:hint="default" w:ascii="Times New Roman Regular" w:hAnsi="Times New Roman Regular" w:cs="Times New Roman Regular"/>
        </w:rPr>
      </w:pPr>
    </w:p>
    <w:p w14:paraId="0538F4C2">
      <w:pPr>
        <w:rPr>
          <w:rFonts w:hint="default" w:ascii="Times New Roman Regular" w:hAnsi="Times New Roman Regular" w:cs="Times New Roman Regular"/>
        </w:rPr>
      </w:pPr>
      <w:r>
        <w:rPr>
          <w:rFonts w:hint="default" w:ascii="Times New Roman Regular" w:hAnsi="Times New Roman Regular" w:cs="Times New Roman Regular"/>
          <w:lang w:val="en-US" w:eastAsia="zh-CN"/>
        </w:rPr>
        <w:t>END FUNCTION</w:t>
      </w:r>
    </w:p>
    <w:p w14:paraId="0AD922EF">
      <w:pPr>
        <w:rPr>
          <w:rFonts w:hint="default" w:ascii="Times New Roman Regular" w:hAnsi="Times New Roman Regular" w:cs="Times New Roman Regular"/>
        </w:rPr>
      </w:pPr>
      <w:r>
        <w:rPr>
          <w:rFonts w:hint="default" w:ascii="Times New Roman Regular" w:hAnsi="Times New Roman Regular" w:cs="Times New Roman Regular"/>
          <w:lang w:val="en-US" w:eastAsia="zh-CN"/>
        </w:rPr>
        <w:t>```</w:t>
      </w:r>
    </w:p>
    <w:p w14:paraId="2954710F">
      <w:pPr>
        <w:rPr>
          <w:rFonts w:hint="default" w:ascii="Times New Roman Regular" w:hAnsi="Times New Roman Regular" w:cs="Times New Roman Regular"/>
        </w:rPr>
      </w:pPr>
    </w:p>
    <w:p w14:paraId="6A389589">
      <w:pPr>
        <w:rPr>
          <w:rFonts w:hint="default" w:ascii="Times New Roman Regular" w:hAnsi="Times New Roman Regular" w:cs="Times New Roman Regular"/>
        </w:rPr>
      </w:pPr>
      <w:r>
        <w:rPr>
          <w:rFonts w:hint="default" w:ascii="Times New Roman Regular" w:hAnsi="Times New Roman Regular" w:cs="Times New Roman Regular"/>
          <w:lang w:val="en-US" w:eastAsia="zh-CN"/>
        </w:rPr>
        <w:t>**Print Single Course:**</w:t>
      </w:r>
    </w:p>
    <w:p w14:paraId="5E44A189">
      <w:pPr>
        <w:rPr>
          <w:rFonts w:hint="default" w:ascii="Times New Roman Regular" w:hAnsi="Times New Roman Regular" w:cs="Times New Roman Regular"/>
        </w:rPr>
      </w:pPr>
    </w:p>
    <w:p w14:paraId="6FDF739B">
      <w:pPr>
        <w:rPr>
          <w:rFonts w:hint="default" w:ascii="Times New Roman Regular" w:hAnsi="Times New Roman Regular" w:cs="Times New Roman Regular"/>
        </w:rPr>
      </w:pPr>
      <w:r>
        <w:rPr>
          <w:rFonts w:hint="default" w:ascii="Times New Roman Regular" w:hAnsi="Times New Roman Regular" w:cs="Times New Roman Regular"/>
          <w:lang w:val="en-US" w:eastAsia="zh-CN"/>
        </w:rPr>
        <w:t>```</w:t>
      </w:r>
    </w:p>
    <w:p w14:paraId="73033183">
      <w:pPr>
        <w:rPr>
          <w:rFonts w:hint="default" w:ascii="Times New Roman Regular" w:hAnsi="Times New Roman Regular" w:cs="Times New Roman Regular"/>
        </w:rPr>
      </w:pPr>
      <w:r>
        <w:rPr>
          <w:rFonts w:hint="default" w:ascii="Times New Roman Regular" w:hAnsi="Times New Roman Regular" w:cs="Times New Roman Regular"/>
          <w:lang w:val="en-US" w:eastAsia="zh-CN"/>
        </w:rPr>
        <w:t>FUNCTION PrintCourse_BST(root, courseNumber)</w:t>
      </w:r>
    </w:p>
    <w:p w14:paraId="06E486C5">
      <w:pPr>
        <w:rPr>
          <w:rFonts w:hint="default" w:ascii="Times New Roman Regular" w:hAnsi="Times New Roman Regular" w:cs="Times New Roman Regular"/>
        </w:rPr>
      </w:pPr>
    </w:p>
    <w:p w14:paraId="75AD1E92">
      <w:pPr>
        <w:rPr>
          <w:rFonts w:hint="default" w:ascii="Times New Roman Regular" w:hAnsi="Times New Roman Regular" w:cs="Times New Roman Regular"/>
        </w:rPr>
      </w:pPr>
      <w:r>
        <w:rPr>
          <w:rFonts w:hint="default" w:ascii="Times New Roman Regular" w:hAnsi="Times New Roman Regular" w:cs="Times New Roman Regular"/>
          <w:lang w:val="en-US" w:eastAsia="zh-CN"/>
        </w:rPr>
        <w:t>node = root</w:t>
      </w:r>
    </w:p>
    <w:p w14:paraId="4EA5D30F">
      <w:pPr>
        <w:rPr>
          <w:rFonts w:hint="default" w:ascii="Times New Roman Regular" w:hAnsi="Times New Roman Regular" w:cs="Times New Roman Regular"/>
        </w:rPr>
      </w:pPr>
    </w:p>
    <w:p w14:paraId="2027EAB4">
      <w:pPr>
        <w:rPr>
          <w:rFonts w:hint="default" w:ascii="Times New Roman Regular" w:hAnsi="Times New Roman Regular" w:cs="Times New Roman Regular"/>
        </w:rPr>
      </w:pPr>
      <w:r>
        <w:rPr>
          <w:rFonts w:hint="default" w:ascii="Times New Roman Regular" w:hAnsi="Times New Roman Regular" w:cs="Times New Roman Regular"/>
          <w:lang w:val="en-US" w:eastAsia="zh-CN"/>
        </w:rPr>
        <w:t>WHILE node IS NOT NULL</w:t>
      </w:r>
    </w:p>
    <w:p w14:paraId="4C88C8ED">
      <w:pPr>
        <w:rPr>
          <w:rFonts w:hint="default" w:ascii="Times New Roman Regular" w:hAnsi="Times New Roman Regular" w:cs="Times New Roman Regular"/>
        </w:rPr>
      </w:pPr>
    </w:p>
    <w:p w14:paraId="7DD0FA43">
      <w:pPr>
        <w:rPr>
          <w:rFonts w:hint="default" w:ascii="Times New Roman Regular" w:hAnsi="Times New Roman Regular" w:cs="Times New Roman Regular"/>
        </w:rPr>
      </w:pPr>
      <w:r>
        <w:rPr>
          <w:rFonts w:hint="default" w:ascii="Times New Roman Regular" w:hAnsi="Times New Roman Regular" w:cs="Times New Roman Regular"/>
          <w:lang w:val="en-US" w:eastAsia="zh-CN"/>
        </w:rPr>
        <w:t>IF courseNumber == node.course.number THEN</w:t>
      </w:r>
    </w:p>
    <w:p w14:paraId="287A6887">
      <w:pPr>
        <w:rPr>
          <w:rFonts w:hint="default" w:ascii="Times New Roman Regular" w:hAnsi="Times New Roman Regular" w:cs="Times New Roman Regular"/>
        </w:rPr>
      </w:pPr>
    </w:p>
    <w:p w14:paraId="2E7A0617">
      <w:pPr>
        <w:rPr>
          <w:rFonts w:hint="default" w:ascii="Times New Roman Regular" w:hAnsi="Times New Roman Regular" w:cs="Times New Roman Regular"/>
        </w:rPr>
      </w:pPr>
      <w:r>
        <w:rPr>
          <w:rFonts w:hint="default" w:ascii="Times New Roman Regular" w:hAnsi="Times New Roman Regular" w:cs="Times New Roman Regular"/>
          <w:lang w:val="en-US" w:eastAsia="zh-CN"/>
        </w:rPr>
        <w:t>course = node.course</w:t>
      </w:r>
    </w:p>
    <w:p w14:paraId="58AE28D2">
      <w:pPr>
        <w:rPr>
          <w:rFonts w:hint="default" w:ascii="Times New Roman Regular" w:hAnsi="Times New Roman Regular" w:cs="Times New Roman Regular"/>
        </w:rPr>
      </w:pPr>
    </w:p>
    <w:p w14:paraId="347B9935">
      <w:pPr>
        <w:rPr>
          <w:rFonts w:hint="default" w:ascii="Times New Roman Regular" w:hAnsi="Times New Roman Regular" w:cs="Times New Roman Regular"/>
        </w:rPr>
      </w:pPr>
      <w:r>
        <w:rPr>
          <w:rFonts w:hint="default" w:ascii="Times New Roman Regular" w:hAnsi="Times New Roman Regular" w:cs="Times New Roman Regular"/>
          <w:lang w:val="en-US" w:eastAsia="zh-CN"/>
        </w:rPr>
        <w:t>PRINT course.number + ": " + course.title</w:t>
      </w:r>
    </w:p>
    <w:p w14:paraId="2D68D713">
      <w:pPr>
        <w:rPr>
          <w:rFonts w:hint="default" w:ascii="Times New Roman Regular" w:hAnsi="Times New Roman Regular" w:cs="Times New Roman Regular"/>
        </w:rPr>
      </w:pPr>
    </w:p>
    <w:p w14:paraId="4A0432A9">
      <w:pPr>
        <w:rPr>
          <w:rFonts w:hint="default" w:ascii="Times New Roman Regular" w:hAnsi="Times New Roman Regular" w:cs="Times New Roman Regular"/>
        </w:rPr>
      </w:pPr>
      <w:r>
        <w:rPr>
          <w:rFonts w:hint="default" w:ascii="Times New Roman Regular" w:hAnsi="Times New Roman Regular" w:cs="Times New Roman Regular"/>
          <w:lang w:val="en-US" w:eastAsia="zh-CN"/>
        </w:rPr>
        <w:t>IF course.prerequisites is empty THEN</w:t>
      </w:r>
    </w:p>
    <w:p w14:paraId="5CE16692">
      <w:pPr>
        <w:rPr>
          <w:rFonts w:hint="default" w:ascii="Times New Roman Regular" w:hAnsi="Times New Roman Regular" w:cs="Times New Roman Regular"/>
        </w:rPr>
      </w:pPr>
    </w:p>
    <w:p w14:paraId="04016187">
      <w:pPr>
        <w:rPr>
          <w:rFonts w:hint="default" w:ascii="Times New Roman Regular" w:hAnsi="Times New Roman Regular" w:cs="Times New Roman Regular"/>
        </w:rPr>
      </w:pPr>
      <w:r>
        <w:rPr>
          <w:rFonts w:hint="default" w:ascii="Times New Roman Regular" w:hAnsi="Times New Roman Regular" w:cs="Times New Roman Regular"/>
          <w:lang w:val="en-US" w:eastAsia="zh-CN"/>
        </w:rPr>
        <w:t>PRINT "Prerequisites: None"</w:t>
      </w:r>
    </w:p>
    <w:p w14:paraId="761D1301">
      <w:pPr>
        <w:rPr>
          <w:rFonts w:hint="default" w:ascii="Times New Roman Regular" w:hAnsi="Times New Roman Regular" w:cs="Times New Roman Regular"/>
        </w:rPr>
      </w:pPr>
    </w:p>
    <w:p w14:paraId="0F8F9D47">
      <w:pPr>
        <w:rPr>
          <w:rFonts w:hint="default" w:ascii="Times New Roman Regular" w:hAnsi="Times New Roman Regular" w:cs="Times New Roman Regular"/>
        </w:rPr>
      </w:pPr>
      <w:r>
        <w:rPr>
          <w:rFonts w:hint="default" w:ascii="Times New Roman Regular" w:hAnsi="Times New Roman Regular" w:cs="Times New Roman Regular"/>
          <w:lang w:val="en-US" w:eastAsia="zh-CN"/>
        </w:rPr>
        <w:t>ELSE</w:t>
      </w:r>
    </w:p>
    <w:p w14:paraId="0B2C6F57">
      <w:pPr>
        <w:rPr>
          <w:rFonts w:hint="default" w:ascii="Times New Roman Regular" w:hAnsi="Times New Roman Regular" w:cs="Times New Roman Regular"/>
        </w:rPr>
      </w:pPr>
    </w:p>
    <w:p w14:paraId="66E11060">
      <w:pPr>
        <w:rPr>
          <w:rFonts w:hint="default" w:ascii="Times New Roman Regular" w:hAnsi="Times New Roman Regular" w:cs="Times New Roman Regular"/>
        </w:rPr>
      </w:pPr>
      <w:r>
        <w:rPr>
          <w:rFonts w:hint="default" w:ascii="Times New Roman Regular" w:hAnsi="Times New Roman Regular" w:cs="Times New Roman Regular"/>
          <w:lang w:val="en-US" w:eastAsia="zh-CN"/>
        </w:rPr>
        <w:t>PRINT "Prerequisites: "</w:t>
      </w:r>
    </w:p>
    <w:p w14:paraId="72B42E61">
      <w:pPr>
        <w:rPr>
          <w:rFonts w:hint="default" w:ascii="Times New Roman Regular" w:hAnsi="Times New Roman Regular" w:cs="Times New Roman Regular"/>
        </w:rPr>
      </w:pPr>
    </w:p>
    <w:p w14:paraId="5C4973CA">
      <w:pPr>
        <w:rPr>
          <w:rFonts w:hint="default" w:ascii="Times New Roman Regular" w:hAnsi="Times New Roman Regular" w:cs="Times New Roman Regular"/>
        </w:rPr>
      </w:pPr>
      <w:r>
        <w:rPr>
          <w:rFonts w:hint="default" w:ascii="Times New Roman Regular" w:hAnsi="Times New Roman Regular" w:cs="Times New Roman Regular"/>
          <w:lang w:val="en-US" w:eastAsia="zh-CN"/>
        </w:rPr>
        <w:t>FOR each p IN course.prerequisites</w:t>
      </w:r>
    </w:p>
    <w:p w14:paraId="3646B5C8">
      <w:pPr>
        <w:rPr>
          <w:rFonts w:hint="default" w:ascii="Times New Roman Regular" w:hAnsi="Times New Roman Regular" w:cs="Times New Roman Regular"/>
        </w:rPr>
      </w:pPr>
    </w:p>
    <w:p w14:paraId="1489704E">
      <w:pPr>
        <w:rPr>
          <w:rFonts w:hint="default" w:ascii="Times New Roman Regular" w:hAnsi="Times New Roman Regular" w:cs="Times New Roman Regular"/>
        </w:rPr>
      </w:pPr>
      <w:r>
        <w:rPr>
          <w:rFonts w:hint="default" w:ascii="Times New Roman Regular" w:hAnsi="Times New Roman Regular" w:cs="Times New Roman Regular"/>
          <w:lang w:val="en-US" w:eastAsia="zh-CN"/>
        </w:rPr>
        <w:t>PRINT p</w:t>
      </w:r>
    </w:p>
    <w:p w14:paraId="6185038E">
      <w:pPr>
        <w:rPr>
          <w:rFonts w:hint="default" w:ascii="Times New Roman Regular" w:hAnsi="Times New Roman Regular" w:cs="Times New Roman Regular"/>
        </w:rPr>
      </w:pPr>
    </w:p>
    <w:p w14:paraId="338F3E92">
      <w:pPr>
        <w:rPr>
          <w:rFonts w:hint="default" w:ascii="Times New Roman Regular" w:hAnsi="Times New Roman Regular" w:cs="Times New Roman Regular"/>
        </w:rPr>
      </w:pPr>
      <w:r>
        <w:rPr>
          <w:rFonts w:hint="default" w:ascii="Times New Roman Regular" w:hAnsi="Times New Roman Regular" w:cs="Times New Roman Regular"/>
          <w:lang w:val="en-US" w:eastAsia="zh-CN"/>
        </w:rPr>
        <w:t>ENDFOR</w:t>
      </w:r>
    </w:p>
    <w:p w14:paraId="06314E95">
      <w:pPr>
        <w:rPr>
          <w:rFonts w:hint="default" w:ascii="Times New Roman Regular" w:hAnsi="Times New Roman Regular" w:cs="Times New Roman Regular"/>
        </w:rPr>
      </w:pPr>
    </w:p>
    <w:p w14:paraId="7124A040">
      <w:pPr>
        <w:rPr>
          <w:rFonts w:hint="default" w:ascii="Times New Roman Regular" w:hAnsi="Times New Roman Regular" w:cs="Times New Roman Regular"/>
        </w:rPr>
      </w:pPr>
      <w:r>
        <w:rPr>
          <w:rFonts w:hint="default" w:ascii="Times New Roman Regular" w:hAnsi="Times New Roman Regular" w:cs="Times New Roman Regular"/>
          <w:lang w:val="en-US" w:eastAsia="zh-CN"/>
        </w:rPr>
        <w:t>ENDIF</w:t>
      </w:r>
    </w:p>
    <w:p w14:paraId="50FDAA1C">
      <w:pPr>
        <w:rPr>
          <w:rFonts w:hint="default" w:ascii="Times New Roman Regular" w:hAnsi="Times New Roman Regular" w:cs="Times New Roman Regular"/>
        </w:rPr>
      </w:pPr>
    </w:p>
    <w:p w14:paraId="669A2743">
      <w:pPr>
        <w:rPr>
          <w:rFonts w:hint="default" w:ascii="Times New Roman Regular" w:hAnsi="Times New Roman Regular" w:cs="Times New Roman Regular"/>
        </w:rPr>
      </w:pPr>
      <w:r>
        <w:rPr>
          <w:rFonts w:hint="default" w:ascii="Times New Roman Regular" w:hAnsi="Times New Roman Regular" w:cs="Times New Roman Regular"/>
          <w:lang w:val="en-US" w:eastAsia="zh-CN"/>
        </w:rPr>
        <w:t>RETURN</w:t>
      </w:r>
    </w:p>
    <w:p w14:paraId="55EC7BD5">
      <w:pPr>
        <w:rPr>
          <w:rFonts w:hint="default" w:ascii="Times New Roman Regular" w:hAnsi="Times New Roman Regular" w:cs="Times New Roman Regular"/>
        </w:rPr>
      </w:pPr>
    </w:p>
    <w:p w14:paraId="0C046D7A">
      <w:pPr>
        <w:rPr>
          <w:rFonts w:hint="default" w:ascii="Times New Roman Regular" w:hAnsi="Times New Roman Regular" w:cs="Times New Roman Regular"/>
        </w:rPr>
      </w:pPr>
      <w:r>
        <w:rPr>
          <w:rFonts w:hint="default" w:ascii="Times New Roman Regular" w:hAnsi="Times New Roman Regular" w:cs="Times New Roman Regular"/>
          <w:lang w:val="en-US" w:eastAsia="zh-CN"/>
        </w:rPr>
        <w:t>ELSE IF courseNumber &lt; node.course.number THEN</w:t>
      </w:r>
    </w:p>
    <w:p w14:paraId="382DA1D0">
      <w:pPr>
        <w:rPr>
          <w:rFonts w:hint="default" w:ascii="Times New Roman Regular" w:hAnsi="Times New Roman Regular" w:cs="Times New Roman Regular"/>
        </w:rPr>
      </w:pPr>
    </w:p>
    <w:p w14:paraId="3705B2BD">
      <w:pPr>
        <w:rPr>
          <w:rFonts w:hint="default" w:ascii="Times New Roman Regular" w:hAnsi="Times New Roman Regular" w:cs="Times New Roman Regular"/>
        </w:rPr>
      </w:pPr>
      <w:r>
        <w:rPr>
          <w:rFonts w:hint="default" w:ascii="Times New Roman Regular" w:hAnsi="Times New Roman Regular" w:cs="Times New Roman Regular"/>
          <w:lang w:val="en-US" w:eastAsia="zh-CN"/>
        </w:rPr>
        <w:t>node = node.left</w:t>
      </w:r>
    </w:p>
    <w:p w14:paraId="2CF5C528">
      <w:pPr>
        <w:rPr>
          <w:rFonts w:hint="default" w:ascii="Times New Roman Regular" w:hAnsi="Times New Roman Regular" w:cs="Times New Roman Regular"/>
        </w:rPr>
      </w:pPr>
    </w:p>
    <w:p w14:paraId="7C85EA74">
      <w:pPr>
        <w:rPr>
          <w:rFonts w:hint="default" w:ascii="Times New Roman Regular" w:hAnsi="Times New Roman Regular" w:cs="Times New Roman Regular"/>
        </w:rPr>
      </w:pPr>
      <w:r>
        <w:rPr>
          <w:rFonts w:hint="default" w:ascii="Times New Roman Regular" w:hAnsi="Times New Roman Regular" w:cs="Times New Roman Regular"/>
          <w:lang w:val="en-US" w:eastAsia="zh-CN"/>
        </w:rPr>
        <w:t>ELSE</w:t>
      </w:r>
    </w:p>
    <w:p w14:paraId="4548710D">
      <w:pPr>
        <w:rPr>
          <w:rFonts w:hint="default" w:ascii="Times New Roman Regular" w:hAnsi="Times New Roman Regular" w:cs="Times New Roman Regular"/>
        </w:rPr>
      </w:pPr>
    </w:p>
    <w:p w14:paraId="28C9C1AD">
      <w:pPr>
        <w:rPr>
          <w:rFonts w:hint="default" w:ascii="Times New Roman Regular" w:hAnsi="Times New Roman Regular" w:cs="Times New Roman Regular"/>
        </w:rPr>
      </w:pPr>
      <w:r>
        <w:rPr>
          <w:rFonts w:hint="default" w:ascii="Times New Roman Regular" w:hAnsi="Times New Roman Regular" w:cs="Times New Roman Regular"/>
          <w:lang w:val="en-US" w:eastAsia="zh-CN"/>
        </w:rPr>
        <w:t>node = node.right</w:t>
      </w:r>
    </w:p>
    <w:p w14:paraId="69BD1DDE">
      <w:pPr>
        <w:rPr>
          <w:rFonts w:hint="default" w:ascii="Times New Roman Regular" w:hAnsi="Times New Roman Regular" w:cs="Times New Roman Regular"/>
        </w:rPr>
      </w:pPr>
    </w:p>
    <w:p w14:paraId="66429214">
      <w:pPr>
        <w:rPr>
          <w:rFonts w:hint="default" w:ascii="Times New Roman Regular" w:hAnsi="Times New Roman Regular" w:cs="Times New Roman Regular"/>
        </w:rPr>
      </w:pPr>
      <w:r>
        <w:rPr>
          <w:rFonts w:hint="default" w:ascii="Times New Roman Regular" w:hAnsi="Times New Roman Regular" w:cs="Times New Roman Regular"/>
          <w:lang w:val="en-US" w:eastAsia="zh-CN"/>
        </w:rPr>
        <w:t>ENDIF</w:t>
      </w:r>
    </w:p>
    <w:p w14:paraId="6A2AD7C5">
      <w:pPr>
        <w:rPr>
          <w:rFonts w:hint="default" w:ascii="Times New Roman Regular" w:hAnsi="Times New Roman Regular" w:cs="Times New Roman Regular"/>
        </w:rPr>
      </w:pPr>
    </w:p>
    <w:p w14:paraId="59F7AA17">
      <w:pPr>
        <w:rPr>
          <w:rFonts w:hint="default" w:ascii="Times New Roman Regular" w:hAnsi="Times New Roman Regular" w:cs="Times New Roman Regular"/>
        </w:rPr>
      </w:pPr>
      <w:r>
        <w:rPr>
          <w:rFonts w:hint="default" w:ascii="Times New Roman Regular" w:hAnsi="Times New Roman Regular" w:cs="Times New Roman Regular"/>
          <w:lang w:val="en-US" w:eastAsia="zh-CN"/>
        </w:rPr>
        <w:t>ENDWHILE</w:t>
      </w:r>
    </w:p>
    <w:p w14:paraId="692A4C65">
      <w:pPr>
        <w:rPr>
          <w:rFonts w:hint="default" w:ascii="Times New Roman Regular" w:hAnsi="Times New Roman Regular" w:cs="Times New Roman Regular"/>
        </w:rPr>
      </w:pPr>
    </w:p>
    <w:p w14:paraId="09EA3DA3">
      <w:pPr>
        <w:rPr>
          <w:rFonts w:hint="default" w:ascii="Times New Roman Regular" w:hAnsi="Times New Roman Regular" w:cs="Times New Roman Regular"/>
        </w:rPr>
      </w:pPr>
      <w:r>
        <w:rPr>
          <w:rFonts w:hint="default" w:ascii="Times New Roman Regular" w:hAnsi="Times New Roman Regular" w:cs="Times New Roman Regular"/>
          <w:lang w:val="en-US" w:eastAsia="zh-CN"/>
        </w:rPr>
        <w:t>PRINT "Course not found."</w:t>
      </w:r>
    </w:p>
    <w:p w14:paraId="22572A52">
      <w:pPr>
        <w:rPr>
          <w:rFonts w:hint="default" w:ascii="Times New Roman Regular" w:hAnsi="Times New Roman Regular" w:cs="Times New Roman Regular"/>
        </w:rPr>
      </w:pPr>
    </w:p>
    <w:p w14:paraId="67E45B6C">
      <w:pPr>
        <w:rPr>
          <w:rFonts w:hint="default" w:ascii="Times New Roman Regular" w:hAnsi="Times New Roman Regular" w:cs="Times New Roman Regular"/>
        </w:rPr>
      </w:pPr>
      <w:r>
        <w:rPr>
          <w:rFonts w:hint="default" w:ascii="Times New Roman Regular" w:hAnsi="Times New Roman Regular" w:cs="Times New Roman Regular"/>
          <w:lang w:val="en-US" w:eastAsia="zh-CN"/>
        </w:rPr>
        <w:t>END FUNCTION</w:t>
      </w:r>
    </w:p>
    <w:p w14:paraId="07BC0891">
      <w:pPr>
        <w:rPr>
          <w:rFonts w:hint="default" w:ascii="Times New Roman Regular" w:hAnsi="Times New Roman Regular" w:cs="Times New Roman Regular"/>
        </w:rPr>
      </w:pPr>
      <w:r>
        <w:rPr>
          <w:rFonts w:hint="default" w:ascii="Times New Roman Regular" w:hAnsi="Times New Roman Regular" w:cs="Times New Roman Regular"/>
          <w:lang w:val="en-US" w:eastAsia="zh-CN"/>
        </w:rPr>
        <w:t>```</w:t>
      </w:r>
    </w:p>
    <w:p w14:paraId="51D6A298">
      <w:pPr>
        <w:rPr>
          <w:rFonts w:hint="default" w:ascii="Times New Roman Regular" w:hAnsi="Times New Roman Regular" w:cs="Times New Roman Regular"/>
        </w:rPr>
      </w:pPr>
    </w:p>
    <w:p w14:paraId="23DD2AFD">
      <w:pPr>
        <w:rPr>
          <w:rFonts w:hint="default" w:ascii="Times New Roman Regular" w:hAnsi="Times New Roman Regular" w:cs="Times New Roman Regular"/>
        </w:rPr>
      </w:pPr>
      <w:r>
        <w:rPr>
          <w:rFonts w:hint="default" w:ascii="Times New Roman Regular" w:hAnsi="Times New Roman Regular" w:cs="Times New Roman Regular"/>
          <w:lang w:val="en-US" w:eastAsia="zh-CN"/>
        </w:rPr>
        <w:t>**Print All Courses Sorted (In-Order Traversal):**</w:t>
      </w:r>
    </w:p>
    <w:p w14:paraId="0AEFE1AA">
      <w:pPr>
        <w:rPr>
          <w:rFonts w:hint="default" w:ascii="Times New Roman Regular" w:hAnsi="Times New Roman Regular" w:cs="Times New Roman Regular"/>
        </w:rPr>
      </w:pPr>
    </w:p>
    <w:p w14:paraId="015A48A0">
      <w:pPr>
        <w:rPr>
          <w:rFonts w:hint="default" w:ascii="Times New Roman Regular" w:hAnsi="Times New Roman Regular" w:cs="Times New Roman Regular"/>
        </w:rPr>
      </w:pPr>
      <w:r>
        <w:rPr>
          <w:rFonts w:hint="default" w:ascii="Times New Roman Regular" w:hAnsi="Times New Roman Regular" w:cs="Times New Roman Regular"/>
          <w:lang w:val="en-US" w:eastAsia="zh-CN"/>
        </w:rPr>
        <w:t>```</w:t>
      </w:r>
    </w:p>
    <w:p w14:paraId="3F2DD55E">
      <w:pPr>
        <w:rPr>
          <w:rFonts w:hint="default" w:ascii="Times New Roman Regular" w:hAnsi="Times New Roman Regular" w:cs="Times New Roman Regular"/>
        </w:rPr>
      </w:pPr>
      <w:r>
        <w:rPr>
          <w:rFonts w:hint="default" w:ascii="Times New Roman Regular" w:hAnsi="Times New Roman Regular" w:cs="Times New Roman Regular"/>
          <w:lang w:val="en-US" w:eastAsia="zh-CN"/>
        </w:rPr>
        <w:t>FUNCTION InOrderPrint(root)</w:t>
      </w:r>
    </w:p>
    <w:p w14:paraId="287790FE">
      <w:pPr>
        <w:rPr>
          <w:rFonts w:hint="default" w:ascii="Times New Roman Regular" w:hAnsi="Times New Roman Regular" w:cs="Times New Roman Regular"/>
        </w:rPr>
      </w:pPr>
    </w:p>
    <w:p w14:paraId="473AFF75">
      <w:pPr>
        <w:rPr>
          <w:rFonts w:hint="default" w:ascii="Times New Roman Regular" w:hAnsi="Times New Roman Regular" w:cs="Times New Roman Regular"/>
        </w:rPr>
      </w:pPr>
      <w:r>
        <w:rPr>
          <w:rFonts w:hint="default" w:ascii="Times New Roman Regular" w:hAnsi="Times New Roman Regular" w:cs="Times New Roman Regular"/>
          <w:lang w:val="en-US" w:eastAsia="zh-CN"/>
        </w:rPr>
        <w:t>IF root IS NULL THEN</w:t>
      </w:r>
    </w:p>
    <w:p w14:paraId="3472CE8A">
      <w:pPr>
        <w:rPr>
          <w:rFonts w:hint="default" w:ascii="Times New Roman Regular" w:hAnsi="Times New Roman Regular" w:cs="Times New Roman Regular"/>
        </w:rPr>
      </w:pPr>
    </w:p>
    <w:p w14:paraId="36538A31">
      <w:pPr>
        <w:rPr>
          <w:rFonts w:hint="default" w:ascii="Times New Roman Regular" w:hAnsi="Times New Roman Regular" w:cs="Times New Roman Regular"/>
        </w:rPr>
      </w:pPr>
      <w:r>
        <w:rPr>
          <w:rFonts w:hint="default" w:ascii="Times New Roman Regular" w:hAnsi="Times New Roman Regular" w:cs="Times New Roman Regular"/>
          <w:lang w:val="en-US" w:eastAsia="zh-CN"/>
        </w:rPr>
        <w:t>RETURN</w:t>
      </w:r>
    </w:p>
    <w:p w14:paraId="47C98A86">
      <w:pPr>
        <w:rPr>
          <w:rFonts w:hint="default" w:ascii="Times New Roman Regular" w:hAnsi="Times New Roman Regular" w:cs="Times New Roman Regular"/>
        </w:rPr>
      </w:pPr>
    </w:p>
    <w:p w14:paraId="5791D9A0">
      <w:pPr>
        <w:rPr>
          <w:rFonts w:hint="default" w:ascii="Times New Roman Regular" w:hAnsi="Times New Roman Regular" w:cs="Times New Roman Regular"/>
        </w:rPr>
      </w:pPr>
      <w:r>
        <w:rPr>
          <w:rFonts w:hint="default" w:ascii="Times New Roman Regular" w:hAnsi="Times New Roman Regular" w:cs="Times New Roman Regular"/>
          <w:lang w:val="en-US" w:eastAsia="zh-CN"/>
        </w:rPr>
        <w:t>ENDIF</w:t>
      </w:r>
    </w:p>
    <w:p w14:paraId="2D40431E">
      <w:pPr>
        <w:rPr>
          <w:rFonts w:hint="default" w:ascii="Times New Roman Regular" w:hAnsi="Times New Roman Regular" w:cs="Times New Roman Regular"/>
        </w:rPr>
      </w:pPr>
    </w:p>
    <w:p w14:paraId="7AFBC024">
      <w:pPr>
        <w:rPr>
          <w:rFonts w:hint="default" w:ascii="Times New Roman Regular" w:hAnsi="Times New Roman Regular" w:cs="Times New Roman Regular"/>
        </w:rPr>
      </w:pPr>
      <w:r>
        <w:rPr>
          <w:rFonts w:hint="default" w:ascii="Times New Roman Regular" w:hAnsi="Times New Roman Regular" w:cs="Times New Roman Regular"/>
          <w:lang w:val="en-US" w:eastAsia="zh-CN"/>
        </w:rPr>
        <w:t>InOrderPrint(root.left)</w:t>
      </w:r>
    </w:p>
    <w:p w14:paraId="65E96727">
      <w:pPr>
        <w:rPr>
          <w:rFonts w:hint="default" w:ascii="Times New Roman Regular" w:hAnsi="Times New Roman Regular" w:cs="Times New Roman Regular"/>
        </w:rPr>
      </w:pPr>
    </w:p>
    <w:p w14:paraId="31C13400">
      <w:pPr>
        <w:rPr>
          <w:rFonts w:hint="default" w:ascii="Times New Roman Regular" w:hAnsi="Times New Roman Regular" w:cs="Times New Roman Regular"/>
        </w:rPr>
      </w:pPr>
      <w:r>
        <w:rPr>
          <w:rFonts w:hint="default" w:ascii="Times New Roman Regular" w:hAnsi="Times New Roman Regular" w:cs="Times New Roman Regular"/>
          <w:lang w:val="en-US" w:eastAsia="zh-CN"/>
        </w:rPr>
        <w:t>PRINT root.course.number + ": " + root.course.title</w:t>
      </w:r>
    </w:p>
    <w:p w14:paraId="4173CA39">
      <w:pPr>
        <w:rPr>
          <w:rFonts w:hint="default" w:ascii="Times New Roman Regular" w:hAnsi="Times New Roman Regular" w:cs="Times New Roman Regular"/>
        </w:rPr>
      </w:pPr>
    </w:p>
    <w:p w14:paraId="4E23BFB7">
      <w:pPr>
        <w:rPr>
          <w:rFonts w:hint="default" w:ascii="Times New Roman Regular" w:hAnsi="Times New Roman Regular" w:cs="Times New Roman Regular"/>
        </w:rPr>
      </w:pPr>
      <w:r>
        <w:rPr>
          <w:rFonts w:hint="default" w:ascii="Times New Roman Regular" w:hAnsi="Times New Roman Regular" w:cs="Times New Roman Regular"/>
          <w:lang w:val="en-US" w:eastAsia="zh-CN"/>
        </w:rPr>
        <w:t>InOrderPrint(root.right)</w:t>
      </w:r>
    </w:p>
    <w:p w14:paraId="7D802D1B">
      <w:pPr>
        <w:rPr>
          <w:rFonts w:hint="default" w:ascii="Times New Roman Regular" w:hAnsi="Times New Roman Regular" w:cs="Times New Roman Regular"/>
        </w:rPr>
      </w:pPr>
    </w:p>
    <w:p w14:paraId="2B0B4246">
      <w:pPr>
        <w:rPr>
          <w:rFonts w:hint="default" w:ascii="Times New Roman Regular" w:hAnsi="Times New Roman Regular" w:cs="Times New Roman Regular"/>
        </w:rPr>
      </w:pPr>
      <w:r>
        <w:rPr>
          <w:rFonts w:hint="default" w:ascii="Times New Roman Regular" w:hAnsi="Times New Roman Regular" w:cs="Times New Roman Regular"/>
          <w:lang w:val="en-US" w:eastAsia="zh-CN"/>
        </w:rPr>
        <w:t>END FUNCTION</w:t>
      </w:r>
    </w:p>
    <w:p w14:paraId="4C526F60">
      <w:pPr>
        <w:rPr>
          <w:rFonts w:hint="default" w:ascii="Times New Roman Regular" w:hAnsi="Times New Roman Regular" w:cs="Times New Roman Regular"/>
        </w:rPr>
      </w:pPr>
    </w:p>
    <w:p w14:paraId="6FD01F6C">
      <w:pPr>
        <w:rPr>
          <w:rFonts w:hint="default" w:ascii="Times New Roman Regular" w:hAnsi="Times New Roman Regular" w:cs="Times New Roman Regular"/>
        </w:rPr>
      </w:pPr>
      <w:r>
        <w:rPr>
          <w:rFonts w:hint="default" w:ascii="Times New Roman Regular" w:hAnsi="Times New Roman Regular" w:cs="Times New Roman Regular"/>
          <w:lang w:val="en-US" w:eastAsia="zh-CN"/>
        </w:rPr>
        <w:t>FUNCTION PrintCourseList_BST()</w:t>
      </w:r>
    </w:p>
    <w:p w14:paraId="2F2BDEA5">
      <w:pPr>
        <w:rPr>
          <w:rFonts w:hint="default" w:ascii="Times New Roman Regular" w:hAnsi="Times New Roman Regular" w:cs="Times New Roman Regular"/>
        </w:rPr>
      </w:pPr>
    </w:p>
    <w:p w14:paraId="482D02DF">
      <w:pPr>
        <w:rPr>
          <w:rFonts w:hint="default" w:ascii="Times New Roman Regular" w:hAnsi="Times New Roman Regular" w:cs="Times New Roman Regular"/>
        </w:rPr>
      </w:pPr>
      <w:r>
        <w:rPr>
          <w:rFonts w:hint="default" w:ascii="Times New Roman Regular" w:hAnsi="Times New Roman Regular" w:cs="Times New Roman Regular"/>
          <w:lang w:val="en-US" w:eastAsia="zh-CN"/>
        </w:rPr>
        <w:t>InOrderPrint(treeRoot)</w:t>
      </w:r>
    </w:p>
    <w:p w14:paraId="0EF9B2E0">
      <w:pPr>
        <w:rPr>
          <w:rFonts w:hint="default" w:ascii="Times New Roman Regular" w:hAnsi="Times New Roman Regular" w:cs="Times New Roman Regular"/>
        </w:rPr>
      </w:pPr>
    </w:p>
    <w:p w14:paraId="79A4189E">
      <w:pPr>
        <w:rPr>
          <w:rFonts w:hint="default" w:ascii="Times New Roman Regular" w:hAnsi="Times New Roman Regular" w:cs="Times New Roman Regular"/>
        </w:rPr>
      </w:pPr>
      <w:r>
        <w:rPr>
          <w:rFonts w:hint="default" w:ascii="Times New Roman Regular" w:hAnsi="Times New Roman Regular" w:cs="Times New Roman Regular"/>
          <w:lang w:val="en-US" w:eastAsia="zh-CN"/>
        </w:rPr>
        <w:t>END FUNCTION</w:t>
      </w:r>
    </w:p>
    <w:p w14:paraId="28016034">
      <w:pPr>
        <w:rPr>
          <w:rFonts w:hint="default" w:ascii="Times New Roman Regular" w:hAnsi="Times New Roman Regular" w:cs="Times New Roman Regular"/>
        </w:rPr>
      </w:pPr>
      <w:r>
        <w:rPr>
          <w:rFonts w:hint="default" w:ascii="Times New Roman Regular" w:hAnsi="Times New Roman Regular" w:cs="Times New Roman Regular"/>
          <w:lang w:val="en-US" w:eastAsia="zh-CN"/>
        </w:rPr>
        <w:t>```</w:t>
      </w:r>
    </w:p>
    <w:p w14:paraId="6DE2827A">
      <w:pPr>
        <w:rPr>
          <w:rFonts w:hint="default" w:ascii="Times New Roman Regular" w:hAnsi="Times New Roman Regular" w:cs="Times New Roman Regular"/>
        </w:rPr>
      </w:pPr>
    </w:p>
    <w:p w14:paraId="1CFBF059">
      <w:pPr>
        <w:rPr>
          <w:rFonts w:hint="default" w:ascii="Times New Roman Regular" w:hAnsi="Times New Roman Regular" w:cs="Times New Roman Regular"/>
        </w:rPr>
      </w:pPr>
      <w:r>
        <w:rPr>
          <w:rFonts w:hint="default" w:ascii="Times New Roman Regular" w:hAnsi="Times New Roman Regular" w:cs="Times New Roman Regular"/>
          <w:lang w:val="en-US" w:eastAsia="zh-CN"/>
        </w:rPr>
        <w:t>### E. Menu Structure (All Implementations)</w:t>
      </w:r>
    </w:p>
    <w:p w14:paraId="554794C7">
      <w:pPr>
        <w:rPr>
          <w:rFonts w:hint="default" w:ascii="Times New Roman Regular" w:hAnsi="Times New Roman Regular" w:cs="Times New Roman Regular"/>
        </w:rPr>
      </w:pPr>
    </w:p>
    <w:p w14:paraId="3904C0C4">
      <w:pPr>
        <w:rPr>
          <w:rFonts w:hint="default" w:ascii="Times New Roman Regular" w:hAnsi="Times New Roman Regular" w:cs="Times New Roman Regular"/>
        </w:rPr>
      </w:pPr>
      <w:r>
        <w:rPr>
          <w:rFonts w:hint="default" w:ascii="Times New Roman Regular" w:hAnsi="Times New Roman Regular" w:cs="Times New Roman Regular"/>
          <w:lang w:val="en-US" w:eastAsia="zh-CN"/>
        </w:rPr>
        <w:t>```</w:t>
      </w:r>
    </w:p>
    <w:p w14:paraId="78F9C7BC">
      <w:pPr>
        <w:rPr>
          <w:rFonts w:hint="default" w:ascii="Times New Roman Regular" w:hAnsi="Times New Roman Regular" w:cs="Times New Roman Regular"/>
        </w:rPr>
      </w:pPr>
      <w:r>
        <w:rPr>
          <w:rFonts w:hint="default" w:ascii="Times New Roman Regular" w:hAnsi="Times New Roman Regular" w:cs="Times New Roman Regular"/>
          <w:lang w:val="en-US" w:eastAsia="zh-CN"/>
        </w:rPr>
        <w:t>REPEAT</w:t>
      </w:r>
    </w:p>
    <w:p w14:paraId="4D3589DD">
      <w:pPr>
        <w:rPr>
          <w:rFonts w:hint="default" w:ascii="Times New Roman Regular" w:hAnsi="Times New Roman Regular" w:cs="Times New Roman Regular"/>
        </w:rPr>
      </w:pPr>
    </w:p>
    <w:p w14:paraId="1A31240C">
      <w:pPr>
        <w:rPr>
          <w:rFonts w:hint="default" w:ascii="Times New Roman Regular" w:hAnsi="Times New Roman Regular" w:cs="Times New Roman Regular"/>
        </w:rPr>
      </w:pPr>
      <w:r>
        <w:rPr>
          <w:rFonts w:hint="default" w:ascii="Times New Roman Regular" w:hAnsi="Times New Roman Regular" w:cs="Times New Roman Regular"/>
          <w:lang w:val="en-US" w:eastAsia="zh-CN"/>
        </w:rPr>
        <w:t>PRINT "Menu:"</w:t>
      </w:r>
    </w:p>
    <w:p w14:paraId="630A0050">
      <w:pPr>
        <w:rPr>
          <w:rFonts w:hint="default" w:ascii="Times New Roman Regular" w:hAnsi="Times New Roman Regular" w:cs="Times New Roman Regular"/>
        </w:rPr>
      </w:pPr>
    </w:p>
    <w:p w14:paraId="19EC734D">
      <w:pPr>
        <w:rPr>
          <w:rFonts w:hint="default" w:ascii="Times New Roman Regular" w:hAnsi="Times New Roman Regular" w:cs="Times New Roman Regular"/>
        </w:rPr>
      </w:pPr>
      <w:r>
        <w:rPr>
          <w:rFonts w:hint="default" w:ascii="Times New Roman Regular" w:hAnsi="Times New Roman Regular" w:cs="Times New Roman Regular"/>
          <w:lang w:val="en-US" w:eastAsia="zh-CN"/>
        </w:rPr>
        <w:t>PRINT "1. Load data into data structure"</w:t>
      </w:r>
    </w:p>
    <w:p w14:paraId="185F50B6">
      <w:pPr>
        <w:rPr>
          <w:rFonts w:hint="default" w:ascii="Times New Roman Regular" w:hAnsi="Times New Roman Regular" w:cs="Times New Roman Regular"/>
        </w:rPr>
      </w:pPr>
    </w:p>
    <w:p w14:paraId="11D927DD">
      <w:pPr>
        <w:rPr>
          <w:rFonts w:hint="default" w:ascii="Times New Roman Regular" w:hAnsi="Times New Roman Regular" w:cs="Times New Roman Regular"/>
        </w:rPr>
      </w:pPr>
      <w:r>
        <w:rPr>
          <w:rFonts w:hint="default" w:ascii="Times New Roman Regular" w:hAnsi="Times New Roman Regular" w:cs="Times New Roman Regular"/>
          <w:lang w:val="en-US" w:eastAsia="zh-CN"/>
        </w:rPr>
        <w:t>PRINT "2. Print alphanumeric course list"</w:t>
      </w:r>
    </w:p>
    <w:p w14:paraId="162E8CB6">
      <w:pPr>
        <w:rPr>
          <w:rFonts w:hint="default" w:ascii="Times New Roman Regular" w:hAnsi="Times New Roman Regular" w:cs="Times New Roman Regular"/>
        </w:rPr>
      </w:pPr>
    </w:p>
    <w:p w14:paraId="4A967780">
      <w:pPr>
        <w:rPr>
          <w:rFonts w:hint="default" w:ascii="Times New Roman Regular" w:hAnsi="Times New Roman Regular" w:cs="Times New Roman Regular"/>
        </w:rPr>
      </w:pPr>
      <w:r>
        <w:rPr>
          <w:rFonts w:hint="default" w:ascii="Times New Roman Regular" w:hAnsi="Times New Roman Regular" w:cs="Times New Roman Regular"/>
          <w:lang w:val="en-US" w:eastAsia="zh-CN"/>
        </w:rPr>
        <w:t>PRINT "3. Print course by number"</w:t>
      </w:r>
    </w:p>
    <w:p w14:paraId="07CDAC40">
      <w:pPr>
        <w:rPr>
          <w:rFonts w:hint="default" w:ascii="Times New Roman Regular" w:hAnsi="Times New Roman Regular" w:cs="Times New Roman Regular"/>
        </w:rPr>
      </w:pPr>
    </w:p>
    <w:p w14:paraId="510D389C">
      <w:pPr>
        <w:rPr>
          <w:rFonts w:hint="default" w:ascii="Times New Roman Regular" w:hAnsi="Times New Roman Regular" w:cs="Times New Roman Regular"/>
        </w:rPr>
      </w:pPr>
      <w:r>
        <w:rPr>
          <w:rFonts w:hint="default" w:ascii="Times New Roman Regular" w:hAnsi="Times New Roman Regular" w:cs="Times New Roman Regular"/>
          <w:lang w:val="en-US" w:eastAsia="zh-CN"/>
        </w:rPr>
        <w:t>PRINT "9. Exit"</w:t>
      </w:r>
    </w:p>
    <w:p w14:paraId="63935F55">
      <w:pPr>
        <w:rPr>
          <w:rFonts w:hint="default" w:ascii="Times New Roman Regular" w:hAnsi="Times New Roman Regular" w:cs="Times New Roman Regular"/>
        </w:rPr>
      </w:pPr>
    </w:p>
    <w:p w14:paraId="1DC973E0">
      <w:pPr>
        <w:rPr>
          <w:rFonts w:hint="default" w:ascii="Times New Roman Regular" w:hAnsi="Times New Roman Regular" w:cs="Times New Roman Regular"/>
        </w:rPr>
      </w:pPr>
      <w:r>
        <w:rPr>
          <w:rFonts w:hint="default" w:ascii="Times New Roman Regular" w:hAnsi="Times New Roman Regular" w:cs="Times New Roman Regular"/>
          <w:lang w:val="en-US" w:eastAsia="zh-CN"/>
        </w:rPr>
        <w:t>READ choice</w:t>
      </w:r>
    </w:p>
    <w:p w14:paraId="51827E39">
      <w:pPr>
        <w:rPr>
          <w:rFonts w:hint="default" w:ascii="Times New Roman Regular" w:hAnsi="Times New Roman Regular" w:cs="Times New Roman Regular"/>
        </w:rPr>
      </w:pPr>
    </w:p>
    <w:p w14:paraId="77515E1D">
      <w:pPr>
        <w:rPr>
          <w:rFonts w:hint="default" w:ascii="Times New Roman Regular" w:hAnsi="Times New Roman Regular" w:cs="Times New Roman Regular"/>
        </w:rPr>
      </w:pPr>
      <w:r>
        <w:rPr>
          <w:rFonts w:hint="default" w:ascii="Times New Roman Regular" w:hAnsi="Times New Roman Regular" w:cs="Times New Roman Regular"/>
          <w:lang w:val="en-US" w:eastAsia="zh-CN"/>
        </w:rPr>
        <w:t>IF choice == 1 THEN</w:t>
      </w:r>
    </w:p>
    <w:p w14:paraId="008E2962">
      <w:pPr>
        <w:rPr>
          <w:rFonts w:hint="default" w:ascii="Times New Roman Regular" w:hAnsi="Times New Roman Regular" w:cs="Times New Roman Regular"/>
        </w:rPr>
      </w:pPr>
    </w:p>
    <w:p w14:paraId="217144FD">
      <w:pPr>
        <w:rPr>
          <w:rFonts w:hint="default" w:ascii="Times New Roman Regular" w:hAnsi="Times New Roman Regular" w:cs="Times New Roman Regular"/>
        </w:rPr>
      </w:pPr>
      <w:r>
        <w:rPr>
          <w:rFonts w:hint="default" w:ascii="Times New Roman Regular" w:hAnsi="Times New Roman Regular" w:cs="Times New Roman Regular"/>
          <w:lang w:val="en-US" w:eastAsia="zh-CN"/>
        </w:rPr>
        <w:t>PRINT "Enter file name: "</w:t>
      </w:r>
    </w:p>
    <w:p w14:paraId="6B25E5A0">
      <w:pPr>
        <w:rPr>
          <w:rFonts w:hint="default" w:ascii="Times New Roman Regular" w:hAnsi="Times New Roman Regular" w:cs="Times New Roman Regular"/>
        </w:rPr>
      </w:pPr>
    </w:p>
    <w:p w14:paraId="149DDC0C">
      <w:pPr>
        <w:rPr>
          <w:rFonts w:hint="default" w:ascii="Times New Roman Regular" w:hAnsi="Times New Roman Regular" w:cs="Times New Roman Regular"/>
        </w:rPr>
      </w:pPr>
      <w:r>
        <w:rPr>
          <w:rFonts w:hint="default" w:ascii="Times New Roman Regular" w:hAnsi="Times New Roman Regular" w:cs="Times New Roman Regular"/>
          <w:lang w:val="en-US" w:eastAsia="zh-CN"/>
        </w:rPr>
        <w:t>READ filename</w:t>
      </w:r>
    </w:p>
    <w:p w14:paraId="76942C89">
      <w:pPr>
        <w:rPr>
          <w:rFonts w:hint="default" w:ascii="Times New Roman Regular" w:hAnsi="Times New Roman Regular" w:cs="Times New Roman Regular"/>
        </w:rPr>
      </w:pPr>
    </w:p>
    <w:p w14:paraId="3682392E">
      <w:pPr>
        <w:rPr>
          <w:rFonts w:hint="default" w:ascii="Times New Roman Regular" w:hAnsi="Times New Roman Regular" w:cs="Times New Roman Regular"/>
        </w:rPr>
      </w:pPr>
      <w:r>
        <w:rPr>
          <w:rFonts w:hint="default" w:ascii="Times New Roman Regular" w:hAnsi="Times New Roman Regular" w:cs="Times New Roman Regular"/>
          <w:lang w:val="en-US" w:eastAsia="zh-CN"/>
        </w:rPr>
        <w:t>LoadCoursesFromFile(filename, dataStructure)</w:t>
      </w:r>
    </w:p>
    <w:p w14:paraId="3088043B">
      <w:pPr>
        <w:rPr>
          <w:rFonts w:hint="default" w:ascii="Times New Roman Regular" w:hAnsi="Times New Roman Regular" w:cs="Times New Roman Regular"/>
        </w:rPr>
      </w:pPr>
    </w:p>
    <w:p w14:paraId="1BEA5EBC">
      <w:pPr>
        <w:rPr>
          <w:rFonts w:hint="default" w:ascii="Times New Roman Regular" w:hAnsi="Times New Roman Regular" w:cs="Times New Roman Regular"/>
        </w:rPr>
      </w:pPr>
      <w:r>
        <w:rPr>
          <w:rFonts w:hint="default" w:ascii="Times New Roman Regular" w:hAnsi="Times New Roman Regular" w:cs="Times New Roman Regular"/>
          <w:lang w:val="en-US" w:eastAsia="zh-CN"/>
        </w:rPr>
        <w:t>PRINT "Data loaded successfully."</w:t>
      </w:r>
    </w:p>
    <w:p w14:paraId="40E204CE">
      <w:pPr>
        <w:rPr>
          <w:rFonts w:hint="default" w:ascii="Times New Roman Regular" w:hAnsi="Times New Roman Regular" w:cs="Times New Roman Regular"/>
        </w:rPr>
      </w:pPr>
    </w:p>
    <w:p w14:paraId="03F103F5">
      <w:pPr>
        <w:rPr>
          <w:rFonts w:hint="default" w:ascii="Times New Roman Regular" w:hAnsi="Times New Roman Regular" w:cs="Times New Roman Regular"/>
        </w:rPr>
      </w:pPr>
      <w:r>
        <w:rPr>
          <w:rFonts w:hint="default" w:ascii="Times New Roman Regular" w:hAnsi="Times New Roman Regular" w:cs="Times New Roman Regular"/>
          <w:lang w:val="en-US" w:eastAsia="zh-CN"/>
        </w:rPr>
        <w:t>ELSE IF choice == 2 THEN</w:t>
      </w:r>
    </w:p>
    <w:p w14:paraId="15B8F841">
      <w:pPr>
        <w:rPr>
          <w:rFonts w:hint="default" w:ascii="Times New Roman Regular" w:hAnsi="Times New Roman Regular" w:cs="Times New Roman Regular"/>
        </w:rPr>
      </w:pPr>
    </w:p>
    <w:p w14:paraId="1866F33B">
      <w:pPr>
        <w:rPr>
          <w:rFonts w:hint="default" w:ascii="Times New Roman Regular" w:hAnsi="Times New Roman Regular" w:cs="Times New Roman Regular"/>
        </w:rPr>
      </w:pPr>
      <w:r>
        <w:rPr>
          <w:rFonts w:hint="default" w:ascii="Times New Roman Regular" w:hAnsi="Times New Roman Regular" w:cs="Times New Roman Regular"/>
          <w:lang w:val="en-US" w:eastAsia="zh-CN"/>
        </w:rPr>
        <w:t>PrintCourseList() // calls appropriate version</w:t>
      </w:r>
    </w:p>
    <w:p w14:paraId="5702D81E">
      <w:pPr>
        <w:rPr>
          <w:rFonts w:hint="default" w:ascii="Times New Roman Regular" w:hAnsi="Times New Roman Regular" w:cs="Times New Roman Regular"/>
        </w:rPr>
      </w:pPr>
    </w:p>
    <w:p w14:paraId="522B5DC2">
      <w:pPr>
        <w:rPr>
          <w:rFonts w:hint="default" w:ascii="Times New Roman Regular" w:hAnsi="Times New Roman Regular" w:cs="Times New Roman Regular"/>
        </w:rPr>
      </w:pPr>
      <w:r>
        <w:rPr>
          <w:rFonts w:hint="default" w:ascii="Times New Roman Regular" w:hAnsi="Times New Roman Regular" w:cs="Times New Roman Regular"/>
          <w:lang w:val="en-US" w:eastAsia="zh-CN"/>
        </w:rPr>
        <w:t>ELSE IF choice == 3 THEN</w:t>
      </w:r>
    </w:p>
    <w:p w14:paraId="6D90C95D">
      <w:pPr>
        <w:rPr>
          <w:rFonts w:hint="default" w:ascii="Times New Roman Regular" w:hAnsi="Times New Roman Regular" w:cs="Times New Roman Regular"/>
        </w:rPr>
      </w:pPr>
    </w:p>
    <w:p w14:paraId="5E1F536A">
      <w:pPr>
        <w:rPr>
          <w:rFonts w:hint="default" w:ascii="Times New Roman Regular" w:hAnsi="Times New Roman Regular" w:cs="Times New Roman Regular"/>
        </w:rPr>
      </w:pPr>
      <w:r>
        <w:rPr>
          <w:rFonts w:hint="default" w:ascii="Times New Roman Regular" w:hAnsi="Times New Roman Regular" w:cs="Times New Roman Regular"/>
          <w:lang w:val="en-US" w:eastAsia="zh-CN"/>
        </w:rPr>
        <w:t>PRINT "Enter course number: "</w:t>
      </w:r>
    </w:p>
    <w:p w14:paraId="6DE5F808">
      <w:pPr>
        <w:rPr>
          <w:rFonts w:hint="default" w:ascii="Times New Roman Regular" w:hAnsi="Times New Roman Regular" w:cs="Times New Roman Regular"/>
        </w:rPr>
      </w:pPr>
    </w:p>
    <w:p w14:paraId="158121F3">
      <w:pPr>
        <w:rPr>
          <w:rFonts w:hint="default" w:ascii="Times New Roman Regular" w:hAnsi="Times New Roman Regular" w:cs="Times New Roman Regular"/>
        </w:rPr>
      </w:pPr>
      <w:r>
        <w:rPr>
          <w:rFonts w:hint="default" w:ascii="Times New Roman Regular" w:hAnsi="Times New Roman Regular" w:cs="Times New Roman Regular"/>
          <w:lang w:val="en-US" w:eastAsia="zh-CN"/>
        </w:rPr>
        <w:t>READ courseNumber</w:t>
      </w:r>
    </w:p>
    <w:p w14:paraId="1E2A9589">
      <w:pPr>
        <w:rPr>
          <w:rFonts w:hint="default" w:ascii="Times New Roman Regular" w:hAnsi="Times New Roman Regular" w:cs="Times New Roman Regular"/>
        </w:rPr>
      </w:pPr>
    </w:p>
    <w:p w14:paraId="2D97CDA6">
      <w:pPr>
        <w:rPr>
          <w:rFonts w:hint="default" w:ascii="Times New Roman Regular" w:hAnsi="Times New Roman Regular" w:cs="Times New Roman Regular"/>
        </w:rPr>
      </w:pPr>
      <w:r>
        <w:rPr>
          <w:rFonts w:hint="default" w:ascii="Times New Roman Regular" w:hAnsi="Times New Roman Regular" w:cs="Times New Roman Regular"/>
          <w:lang w:val="en-US" w:eastAsia="zh-CN"/>
        </w:rPr>
        <w:t>PrintCourse(courseNumber) // calls appropriate version</w:t>
      </w:r>
    </w:p>
    <w:p w14:paraId="15295024">
      <w:pPr>
        <w:rPr>
          <w:rFonts w:hint="default" w:ascii="Times New Roman Regular" w:hAnsi="Times New Roman Regular" w:cs="Times New Roman Regular"/>
        </w:rPr>
      </w:pPr>
    </w:p>
    <w:p w14:paraId="37F71121">
      <w:pPr>
        <w:rPr>
          <w:rFonts w:hint="default" w:ascii="Times New Roman Regular" w:hAnsi="Times New Roman Regular" w:cs="Times New Roman Regular"/>
        </w:rPr>
      </w:pPr>
      <w:r>
        <w:rPr>
          <w:rFonts w:hint="default" w:ascii="Times New Roman Regular" w:hAnsi="Times New Roman Regular" w:cs="Times New Roman Regular"/>
          <w:lang w:val="en-US" w:eastAsia="zh-CN"/>
        </w:rPr>
        <w:t>ELSE IF choice == 9 THEN</w:t>
      </w:r>
    </w:p>
    <w:p w14:paraId="77FA1273">
      <w:pPr>
        <w:rPr>
          <w:rFonts w:hint="default" w:ascii="Times New Roman Regular" w:hAnsi="Times New Roman Regular" w:cs="Times New Roman Regular"/>
        </w:rPr>
      </w:pPr>
    </w:p>
    <w:p w14:paraId="1F047046">
      <w:pPr>
        <w:rPr>
          <w:rFonts w:hint="default" w:ascii="Times New Roman Regular" w:hAnsi="Times New Roman Regular" w:cs="Times New Roman Regular"/>
        </w:rPr>
      </w:pPr>
      <w:r>
        <w:rPr>
          <w:rFonts w:hint="default" w:ascii="Times New Roman Regular" w:hAnsi="Times New Roman Regular" w:cs="Times New Roman Regular"/>
          <w:lang w:val="en-US" w:eastAsia="zh-CN"/>
        </w:rPr>
        <w:t>PRINT "Exiting program."</w:t>
      </w:r>
    </w:p>
    <w:p w14:paraId="3924CCB3">
      <w:pPr>
        <w:rPr>
          <w:rFonts w:hint="default" w:ascii="Times New Roman Regular" w:hAnsi="Times New Roman Regular" w:cs="Times New Roman Regular"/>
        </w:rPr>
      </w:pPr>
    </w:p>
    <w:p w14:paraId="2974CB0A">
      <w:pPr>
        <w:rPr>
          <w:rFonts w:hint="default" w:ascii="Times New Roman Regular" w:hAnsi="Times New Roman Regular" w:cs="Times New Roman Regular"/>
        </w:rPr>
      </w:pPr>
      <w:r>
        <w:rPr>
          <w:rFonts w:hint="default" w:ascii="Times New Roman Regular" w:hAnsi="Times New Roman Regular" w:cs="Times New Roman Regular"/>
          <w:lang w:val="en-US" w:eastAsia="zh-CN"/>
        </w:rPr>
        <w:t>EXIT LOOP</w:t>
      </w:r>
    </w:p>
    <w:p w14:paraId="6640BE0F">
      <w:pPr>
        <w:rPr>
          <w:rFonts w:hint="default" w:ascii="Times New Roman Regular" w:hAnsi="Times New Roman Regular" w:cs="Times New Roman Regular"/>
        </w:rPr>
      </w:pPr>
    </w:p>
    <w:p w14:paraId="63CA37D4">
      <w:pPr>
        <w:rPr>
          <w:rFonts w:hint="default" w:ascii="Times New Roman Regular" w:hAnsi="Times New Roman Regular" w:cs="Times New Roman Regular"/>
        </w:rPr>
      </w:pPr>
      <w:r>
        <w:rPr>
          <w:rFonts w:hint="default" w:ascii="Times New Roman Regular" w:hAnsi="Times New Roman Regular" w:cs="Times New Roman Regular"/>
          <w:lang w:val="en-US" w:eastAsia="zh-CN"/>
        </w:rPr>
        <w:t>ELSE</w:t>
      </w:r>
    </w:p>
    <w:p w14:paraId="7CA3255D">
      <w:pPr>
        <w:rPr>
          <w:rFonts w:hint="default" w:ascii="Times New Roman Regular" w:hAnsi="Times New Roman Regular" w:cs="Times New Roman Regular"/>
        </w:rPr>
      </w:pPr>
    </w:p>
    <w:p w14:paraId="3CAE226B">
      <w:pPr>
        <w:rPr>
          <w:rFonts w:hint="default" w:ascii="Times New Roman Regular" w:hAnsi="Times New Roman Regular" w:cs="Times New Roman Regular"/>
        </w:rPr>
      </w:pPr>
      <w:r>
        <w:rPr>
          <w:rFonts w:hint="default" w:ascii="Times New Roman Regular" w:hAnsi="Times New Roman Regular" w:cs="Times New Roman Regular"/>
          <w:lang w:val="en-US" w:eastAsia="zh-CN"/>
        </w:rPr>
        <w:t>PRINT "Invalid choice. Try again."</w:t>
      </w:r>
    </w:p>
    <w:p w14:paraId="6C0DBF35">
      <w:pPr>
        <w:rPr>
          <w:rFonts w:hint="default" w:ascii="Times New Roman Regular" w:hAnsi="Times New Roman Regular" w:cs="Times New Roman Regular"/>
        </w:rPr>
      </w:pPr>
    </w:p>
    <w:p w14:paraId="5AEA5517">
      <w:pPr>
        <w:rPr>
          <w:rFonts w:hint="default" w:ascii="Times New Roman Regular" w:hAnsi="Times New Roman Regular" w:cs="Times New Roman Regular"/>
        </w:rPr>
      </w:pPr>
      <w:r>
        <w:rPr>
          <w:rFonts w:hint="default" w:ascii="Times New Roman Regular" w:hAnsi="Times New Roman Regular" w:cs="Times New Roman Regular"/>
          <w:lang w:val="en-US" w:eastAsia="zh-CN"/>
        </w:rPr>
        <w:t>ENDIF</w:t>
      </w:r>
    </w:p>
    <w:p w14:paraId="3EC23213">
      <w:pPr>
        <w:rPr>
          <w:rFonts w:hint="default" w:ascii="Times New Roman Regular" w:hAnsi="Times New Roman Regular" w:cs="Times New Roman Regular"/>
        </w:rPr>
      </w:pPr>
    </w:p>
    <w:p w14:paraId="2436592E">
      <w:pPr>
        <w:rPr>
          <w:rFonts w:hint="default" w:ascii="Times New Roman Regular" w:hAnsi="Times New Roman Regular" w:cs="Times New Roman Regular"/>
        </w:rPr>
      </w:pPr>
      <w:r>
        <w:rPr>
          <w:rFonts w:hint="default" w:ascii="Times New Roman Regular" w:hAnsi="Times New Roman Regular" w:cs="Times New Roman Regular"/>
          <w:lang w:val="en-US" w:eastAsia="zh-CN"/>
        </w:rPr>
        <w:t>UNTIL choice == 9</w:t>
      </w:r>
    </w:p>
    <w:p w14:paraId="5FF96A39">
      <w:pPr>
        <w:rPr>
          <w:rFonts w:hint="default" w:ascii="Times New Roman Regular" w:hAnsi="Times New Roman Regular" w:cs="Times New Roman Regular"/>
        </w:rPr>
      </w:pPr>
    </w:p>
    <w:p w14:paraId="3EF4BCE0">
      <w:pPr>
        <w:rPr>
          <w:rFonts w:hint="default" w:ascii="Times New Roman Regular" w:hAnsi="Times New Roman Regular" w:cs="Times New Roman Regular"/>
          <w:lang w:val="en-US" w:eastAsia="zh-CN"/>
        </w:rPr>
      </w:pPr>
    </w:p>
    <w:p w14:paraId="2210A799">
      <w:pPr>
        <w:rPr>
          <w:rFonts w:hint="default" w:ascii="Times New Roman Regular" w:hAnsi="Times New Roman Regular" w:cs="Times New Roman Regular"/>
          <w:lang w:val="en-US" w:eastAsia="zh-CN"/>
        </w:rPr>
      </w:pPr>
    </w:p>
    <w:p w14:paraId="5B425703">
      <w:pPr>
        <w:rPr>
          <w:rFonts w:hint="default" w:ascii="Times New Roman Regular" w:hAnsi="Times New Roman Regular" w:cs="Times New Roman Regular"/>
          <w:lang w:val="en-US" w:eastAsia="zh-CN"/>
        </w:rPr>
      </w:pPr>
    </w:p>
    <w:p w14:paraId="19C69F38">
      <w:pPr>
        <w:rPr>
          <w:rFonts w:hint="default" w:ascii="Times New Roman Regular" w:hAnsi="Times New Roman Regular" w:cs="Times New Roman Regular"/>
          <w:lang w:val="en-US" w:eastAsia="zh-CN"/>
        </w:rPr>
      </w:pPr>
    </w:p>
    <w:p w14:paraId="1CDF2840">
      <w:pPr>
        <w:rPr>
          <w:rFonts w:hint="default" w:ascii="Times New Roman Regular" w:hAnsi="Times New Roman Regular" w:cs="Times New Roman Regular"/>
          <w:lang w:val="en-US" w:eastAsia="zh-CN"/>
        </w:rPr>
      </w:pPr>
    </w:p>
    <w:p w14:paraId="703FDD10">
      <w:pPr>
        <w:rPr>
          <w:rFonts w:hint="default" w:ascii="Times New Roman Regular" w:hAnsi="Times New Roman Regular" w:cs="Times New Roman Regular"/>
          <w:lang w:val="en-US" w:eastAsia="zh-CN"/>
        </w:rPr>
      </w:pPr>
    </w:p>
    <w:p w14:paraId="55D29AFC">
      <w:pPr>
        <w:rPr>
          <w:rFonts w:hint="default" w:ascii="Times New Roman Regular" w:hAnsi="Times New Roman Regular" w:cs="Times New Roman Regular"/>
          <w:lang w:val="en-US" w:eastAsia="zh-CN"/>
        </w:rPr>
      </w:pPr>
    </w:p>
    <w:p w14:paraId="46603DEB">
      <w:pPr>
        <w:rPr>
          <w:rFonts w:hint="default" w:ascii="Times New Roman Regular" w:hAnsi="Times New Roman Regular" w:cs="Times New Roman Regular"/>
          <w:lang w:val="en-US" w:eastAsia="zh-CN"/>
        </w:rPr>
      </w:pPr>
    </w:p>
    <w:p w14:paraId="044F2231">
      <w:pPr>
        <w:rPr>
          <w:rFonts w:hint="default" w:ascii="Times New Roman Regular" w:hAnsi="Times New Roman Regular" w:cs="Times New Roman Regular"/>
          <w:lang w:val="en-US" w:eastAsia="zh-CN"/>
        </w:rPr>
      </w:pPr>
    </w:p>
    <w:p w14:paraId="7FACBCDE">
      <w:pPr>
        <w:rPr>
          <w:rFonts w:hint="default" w:ascii="Times New Roman Regular" w:hAnsi="Times New Roman Regular" w:cs="Times New Roman Regular"/>
          <w:lang w:val="en-US" w:eastAsia="zh-CN"/>
        </w:rPr>
      </w:pPr>
    </w:p>
    <w:p w14:paraId="404AF1DA">
      <w:pPr>
        <w:rPr>
          <w:rFonts w:hint="default" w:ascii="Times New Roman Regular" w:hAnsi="Times New Roman Regular" w:cs="Times New Roman Regular"/>
          <w:lang w:val="en-US" w:eastAsia="zh-CN"/>
        </w:rPr>
      </w:pPr>
    </w:p>
    <w:p w14:paraId="4CB6F85E">
      <w:pPr>
        <w:rPr>
          <w:rFonts w:hint="default" w:ascii="Times New Roman Regular" w:hAnsi="Times New Roman Regular" w:cs="Times New Roman Regular"/>
          <w:lang w:val="en-US" w:eastAsia="zh-CN"/>
        </w:rPr>
      </w:pPr>
    </w:p>
    <w:p w14:paraId="50EF3214">
      <w:pPr>
        <w:rPr>
          <w:rFonts w:hint="default" w:ascii="Times New Roman Regular" w:hAnsi="Times New Roman Regular" w:cs="Times New Roman Regular"/>
          <w:lang w:val="en-US" w:eastAsia="zh-CN"/>
        </w:rPr>
      </w:pPr>
    </w:p>
    <w:p w14:paraId="634F30E3">
      <w:pPr>
        <w:rPr>
          <w:rFonts w:hint="default" w:ascii="Times New Roman Regular" w:hAnsi="Times New Roman Regular" w:cs="Times New Roman Regular"/>
          <w:lang w:val="en-US" w:eastAsia="zh-CN"/>
        </w:rPr>
      </w:pPr>
    </w:p>
    <w:p w14:paraId="4CA9CB8B">
      <w:pPr>
        <w:rPr>
          <w:rFonts w:hint="default" w:ascii="Times New Roman Regular" w:hAnsi="Times New Roman Regular" w:cs="Times New Roman Regular"/>
          <w:lang w:val="en-US" w:eastAsia="zh-CN"/>
        </w:rPr>
      </w:pPr>
    </w:p>
    <w:p w14:paraId="6EBF9659">
      <w:pPr>
        <w:rPr>
          <w:rFonts w:hint="default" w:ascii="Times New Roman Regular" w:hAnsi="Times New Roman Regular" w:cs="Times New Roman Regular"/>
          <w:lang w:val="en-US" w:eastAsia="zh-CN"/>
        </w:rPr>
      </w:pPr>
    </w:p>
    <w:p w14:paraId="60E71F8E">
      <w:pPr>
        <w:rPr>
          <w:rFonts w:hint="default" w:ascii="Times New Roman Regular" w:hAnsi="Times New Roman Regular" w:cs="Times New Roman Regular"/>
        </w:rPr>
      </w:pPr>
      <w:r>
        <w:rPr>
          <w:rFonts w:hint="default" w:ascii="Times New Roman Regular" w:hAnsi="Times New Roman Regular" w:cs="Times New Roman Regular"/>
          <w:lang w:val="en-US" w:eastAsia="zh-CN"/>
        </w:rPr>
        <w:t xml:space="preserve"> II. RUNTIME ANALYSIS</w:t>
      </w:r>
    </w:p>
    <w:p w14:paraId="6A01FFE1">
      <w:pPr>
        <w:rPr>
          <w:rFonts w:hint="default" w:ascii="Times New Roman Regular" w:hAnsi="Times New Roman Regular" w:cs="Times New Roman Regular"/>
          <w:lang w:val="en-US" w:eastAsia="zh-CN"/>
        </w:rPr>
      </w:pPr>
    </w:p>
    <w:p w14:paraId="3C408184">
      <w:pPr>
        <w:rPr>
          <w:rFonts w:hint="default" w:ascii="Times New Roman Regular" w:hAnsi="Times New Roman Regular" w:cs="Times New Roman Regular"/>
        </w:rPr>
      </w:pPr>
      <w:r>
        <w:rPr>
          <w:rFonts w:hint="default" w:ascii="Times New Roman Regular" w:hAnsi="Times New Roman Regular" w:cs="Times New Roman Regular"/>
          <w:lang w:val="en-US" w:eastAsia="zh-CN"/>
        </w:rPr>
        <w:t>A. File Loading and Course Object Creation</w:t>
      </w:r>
    </w:p>
    <w:p w14:paraId="58C3240C">
      <w:pPr>
        <w:rPr>
          <w:rFonts w:hint="default" w:ascii="Times New Roman Regular" w:hAnsi="Times New Roman Regular" w:cs="Times New Roman Regular"/>
        </w:rPr>
      </w:pPr>
    </w:p>
    <w:p w14:paraId="12467C5B">
      <w:pPr>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Assume n courses in the input file.</w:t>
      </w:r>
    </w:p>
    <w:p w14:paraId="259E70CA">
      <w:pPr>
        <w:rPr>
          <w:rFonts w:hint="default" w:ascii="Times New Roman Regular" w:hAnsi="Times New Roman Regular" w:cs="Times New Roman Regular"/>
          <w:lang w:val="en-US" w:eastAsia="zh-CN"/>
        </w:rPr>
      </w:pP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194"/>
        <w:gridCol w:w="1878"/>
        <w:gridCol w:w="1840"/>
        <w:gridCol w:w="3768"/>
      </w:tblGrid>
      <w:tr w14:paraId="78722848">
        <w:tc>
          <w:tcPr>
            <w:tcW w:w="0" w:type="auto"/>
            <w:tcBorders>
              <w:top w:val="single" w:color="DDDDDD" w:sz="8" w:space="0"/>
              <w:left w:val="single" w:color="DDDDDD" w:sz="8" w:space="0"/>
              <w:bottom w:val="single" w:color="DDDDDD" w:sz="8" w:space="0"/>
              <w:right w:val="single" w:color="DDDDDD" w:sz="8" w:space="0"/>
            </w:tcBorders>
            <w:shd w:val="clear" w:color="auto" w:fill="F2F2F2"/>
            <w:tcMar>
              <w:top w:w="160" w:type="dxa"/>
              <w:left w:w="160" w:type="dxa"/>
              <w:bottom w:w="160" w:type="dxa"/>
              <w:right w:w="160" w:type="dxa"/>
            </w:tcMar>
            <w:vAlign w:val="center"/>
          </w:tcPr>
          <w:p w14:paraId="4866160A">
            <w:pPr>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Step</w:t>
            </w:r>
          </w:p>
        </w:tc>
        <w:tc>
          <w:tcPr>
            <w:tcW w:w="0" w:type="auto"/>
            <w:tcBorders>
              <w:top w:val="single" w:color="DDDDDD" w:sz="8" w:space="0"/>
              <w:left w:val="single" w:color="DDDDDD" w:sz="8" w:space="0"/>
              <w:bottom w:val="single" w:color="DDDDDD" w:sz="8" w:space="0"/>
              <w:right w:val="single" w:color="DDDDDD" w:sz="8" w:space="0"/>
            </w:tcBorders>
            <w:shd w:val="clear" w:color="auto" w:fill="F2F2F2"/>
            <w:tcMar>
              <w:top w:w="160" w:type="dxa"/>
              <w:left w:w="160" w:type="dxa"/>
              <w:bottom w:w="160" w:type="dxa"/>
              <w:right w:w="160" w:type="dxa"/>
            </w:tcMar>
            <w:vAlign w:val="center"/>
          </w:tcPr>
          <w:p w14:paraId="59078BC3">
            <w:pPr>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Cost per execution</w:t>
            </w:r>
          </w:p>
        </w:tc>
        <w:tc>
          <w:tcPr>
            <w:tcW w:w="0" w:type="auto"/>
            <w:tcBorders>
              <w:top w:val="single" w:color="DDDDDD" w:sz="8" w:space="0"/>
              <w:left w:val="single" w:color="DDDDDD" w:sz="8" w:space="0"/>
              <w:bottom w:val="single" w:color="DDDDDD" w:sz="8" w:space="0"/>
              <w:right w:val="single" w:color="DDDDDD" w:sz="8" w:space="0"/>
            </w:tcBorders>
            <w:shd w:val="clear" w:color="auto" w:fill="F2F2F2"/>
            <w:tcMar>
              <w:top w:w="160" w:type="dxa"/>
              <w:left w:w="160" w:type="dxa"/>
              <w:bottom w:w="160" w:type="dxa"/>
              <w:right w:w="160" w:type="dxa"/>
            </w:tcMar>
            <w:vAlign w:val="center"/>
          </w:tcPr>
          <w:p w14:paraId="36419E27">
            <w:pPr>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 Executions (worst case)</w:t>
            </w:r>
          </w:p>
        </w:tc>
        <w:tc>
          <w:tcPr>
            <w:tcW w:w="0" w:type="auto"/>
            <w:tcBorders>
              <w:top w:val="single" w:color="DDDDDD" w:sz="8" w:space="0"/>
              <w:left w:val="single" w:color="DDDDDD" w:sz="8" w:space="0"/>
              <w:bottom w:val="single" w:color="DDDDDD" w:sz="8" w:space="0"/>
              <w:right w:val="single" w:color="DDDDDD" w:sz="8" w:space="0"/>
            </w:tcBorders>
            <w:shd w:val="clear" w:color="auto" w:fill="F2F2F2"/>
            <w:tcMar>
              <w:top w:w="160" w:type="dxa"/>
              <w:left w:w="160" w:type="dxa"/>
              <w:bottom w:w="160" w:type="dxa"/>
              <w:right w:w="160" w:type="dxa"/>
            </w:tcMar>
            <w:vAlign w:val="center"/>
          </w:tcPr>
          <w:p w14:paraId="297092A0">
            <w:pPr>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Total cost (Big O)</w:t>
            </w:r>
          </w:p>
        </w:tc>
      </w:tr>
      <w:tr w14:paraId="693072D5">
        <w:tc>
          <w:tcPr>
            <w:tcW w:w="0" w:type="auto"/>
            <w:tcBorders>
              <w:top w:val="single" w:color="DDDDDD" w:sz="8" w:space="0"/>
              <w:left w:val="single" w:color="DDDDDD" w:sz="8" w:space="0"/>
              <w:bottom w:val="single" w:color="DDDDDD" w:sz="8" w:space="0"/>
              <w:right w:val="single" w:color="DDDDDD" w:sz="8" w:space="0"/>
            </w:tcBorders>
            <w:shd w:val="clear"/>
            <w:tcMar>
              <w:top w:w="160" w:type="dxa"/>
              <w:left w:w="160" w:type="dxa"/>
              <w:bottom w:w="160" w:type="dxa"/>
              <w:right w:w="160" w:type="dxa"/>
            </w:tcMar>
            <w:vAlign w:val="center"/>
          </w:tcPr>
          <w:p w14:paraId="067E23FC">
            <w:pPr>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Read line, split into tokens</w:t>
            </w:r>
          </w:p>
        </w:tc>
        <w:tc>
          <w:tcPr>
            <w:tcW w:w="0" w:type="auto"/>
            <w:tcBorders>
              <w:top w:val="single" w:color="DDDDDD" w:sz="8" w:space="0"/>
              <w:left w:val="single" w:color="DDDDDD" w:sz="8" w:space="0"/>
              <w:bottom w:val="single" w:color="DDDDDD" w:sz="8" w:space="0"/>
              <w:right w:val="single" w:color="DDDDDD" w:sz="8" w:space="0"/>
            </w:tcBorders>
            <w:shd w:val="clear"/>
            <w:tcMar>
              <w:top w:w="160" w:type="dxa"/>
              <w:left w:w="160" w:type="dxa"/>
              <w:bottom w:w="160" w:type="dxa"/>
              <w:right w:w="160" w:type="dxa"/>
            </w:tcMar>
            <w:vAlign w:val="center"/>
          </w:tcPr>
          <w:p w14:paraId="033C96EF">
            <w:pPr>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1</w:t>
            </w:r>
          </w:p>
        </w:tc>
        <w:tc>
          <w:tcPr>
            <w:tcW w:w="0" w:type="auto"/>
            <w:tcBorders>
              <w:top w:val="single" w:color="DDDDDD" w:sz="8" w:space="0"/>
              <w:left w:val="single" w:color="DDDDDD" w:sz="8" w:space="0"/>
              <w:bottom w:val="single" w:color="DDDDDD" w:sz="8" w:space="0"/>
              <w:right w:val="single" w:color="DDDDDD" w:sz="8" w:space="0"/>
            </w:tcBorders>
            <w:shd w:val="clear"/>
            <w:tcMar>
              <w:top w:w="160" w:type="dxa"/>
              <w:left w:w="160" w:type="dxa"/>
              <w:bottom w:w="160" w:type="dxa"/>
              <w:right w:w="160" w:type="dxa"/>
            </w:tcMar>
            <w:vAlign w:val="center"/>
          </w:tcPr>
          <w:p w14:paraId="5F0B180C">
            <w:pPr>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nnn</w:t>
            </w:r>
          </w:p>
        </w:tc>
        <w:tc>
          <w:tcPr>
            <w:tcW w:w="0" w:type="auto"/>
            <w:tcBorders>
              <w:top w:val="single" w:color="DDDDDD" w:sz="8" w:space="0"/>
              <w:left w:val="single" w:color="DDDDDD" w:sz="8" w:space="0"/>
              <w:bottom w:val="single" w:color="DDDDDD" w:sz="8" w:space="0"/>
              <w:right w:val="single" w:color="DDDDDD" w:sz="8" w:space="0"/>
            </w:tcBorders>
            <w:shd w:val="clear"/>
            <w:tcMar>
              <w:top w:w="160" w:type="dxa"/>
              <w:left w:w="160" w:type="dxa"/>
              <w:bottom w:w="160" w:type="dxa"/>
              <w:right w:w="160" w:type="dxa"/>
            </w:tcMar>
            <w:vAlign w:val="center"/>
          </w:tcPr>
          <w:p w14:paraId="61526AC3">
            <w:pPr>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O(n)O(n)O(n)</w:t>
            </w:r>
          </w:p>
        </w:tc>
      </w:tr>
      <w:tr w14:paraId="02B804DA">
        <w:tc>
          <w:tcPr>
            <w:tcW w:w="0" w:type="auto"/>
            <w:tcBorders>
              <w:top w:val="single" w:color="DDDDDD" w:sz="8" w:space="0"/>
              <w:left w:val="single" w:color="DDDDDD" w:sz="8" w:space="0"/>
              <w:bottom w:val="single" w:color="DDDDDD" w:sz="8" w:space="0"/>
              <w:right w:val="single" w:color="DDDDDD" w:sz="8" w:space="0"/>
            </w:tcBorders>
            <w:shd w:val="clear"/>
            <w:tcMar>
              <w:top w:w="160" w:type="dxa"/>
              <w:left w:w="160" w:type="dxa"/>
              <w:bottom w:w="160" w:type="dxa"/>
              <w:right w:w="160" w:type="dxa"/>
            </w:tcMar>
            <w:vAlign w:val="center"/>
          </w:tcPr>
          <w:p w14:paraId="3FF82CCC">
            <w:pPr>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Build Course object from tokens</w:t>
            </w:r>
          </w:p>
        </w:tc>
        <w:tc>
          <w:tcPr>
            <w:tcW w:w="0" w:type="auto"/>
            <w:tcBorders>
              <w:top w:val="single" w:color="DDDDDD" w:sz="8" w:space="0"/>
              <w:left w:val="single" w:color="DDDDDD" w:sz="8" w:space="0"/>
              <w:bottom w:val="single" w:color="DDDDDD" w:sz="8" w:space="0"/>
              <w:right w:val="single" w:color="DDDDDD" w:sz="8" w:space="0"/>
            </w:tcBorders>
            <w:shd w:val="clear"/>
            <w:tcMar>
              <w:top w:w="160" w:type="dxa"/>
              <w:left w:w="160" w:type="dxa"/>
              <w:bottom w:w="160" w:type="dxa"/>
              <w:right w:w="160" w:type="dxa"/>
            </w:tcMar>
            <w:vAlign w:val="center"/>
          </w:tcPr>
          <w:p w14:paraId="1B82C332">
            <w:pPr>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1</w:t>
            </w:r>
          </w:p>
        </w:tc>
        <w:tc>
          <w:tcPr>
            <w:tcW w:w="0" w:type="auto"/>
            <w:tcBorders>
              <w:top w:val="single" w:color="DDDDDD" w:sz="8" w:space="0"/>
              <w:left w:val="single" w:color="DDDDDD" w:sz="8" w:space="0"/>
              <w:bottom w:val="single" w:color="DDDDDD" w:sz="8" w:space="0"/>
              <w:right w:val="single" w:color="DDDDDD" w:sz="8" w:space="0"/>
            </w:tcBorders>
            <w:shd w:val="clear"/>
            <w:tcMar>
              <w:top w:w="160" w:type="dxa"/>
              <w:left w:w="160" w:type="dxa"/>
              <w:bottom w:w="160" w:type="dxa"/>
              <w:right w:w="160" w:type="dxa"/>
            </w:tcMar>
            <w:vAlign w:val="center"/>
          </w:tcPr>
          <w:p w14:paraId="35305F9C">
            <w:pPr>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nnn</w:t>
            </w:r>
          </w:p>
        </w:tc>
        <w:tc>
          <w:tcPr>
            <w:tcW w:w="0" w:type="auto"/>
            <w:tcBorders>
              <w:top w:val="single" w:color="DDDDDD" w:sz="8" w:space="0"/>
              <w:left w:val="single" w:color="DDDDDD" w:sz="8" w:space="0"/>
              <w:bottom w:val="single" w:color="DDDDDD" w:sz="8" w:space="0"/>
              <w:right w:val="single" w:color="DDDDDD" w:sz="8" w:space="0"/>
            </w:tcBorders>
            <w:shd w:val="clear"/>
            <w:tcMar>
              <w:top w:w="160" w:type="dxa"/>
              <w:left w:w="160" w:type="dxa"/>
              <w:bottom w:w="160" w:type="dxa"/>
              <w:right w:w="160" w:type="dxa"/>
            </w:tcMar>
            <w:vAlign w:val="center"/>
          </w:tcPr>
          <w:p w14:paraId="1D6DECB2">
            <w:pPr>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O(n)O(n)O(n)</w:t>
            </w:r>
          </w:p>
        </w:tc>
      </w:tr>
      <w:tr w14:paraId="0C18296A">
        <w:tc>
          <w:tcPr>
            <w:tcW w:w="0" w:type="auto"/>
            <w:tcBorders>
              <w:top w:val="single" w:color="DDDDDD" w:sz="8" w:space="0"/>
              <w:left w:val="single" w:color="DDDDDD" w:sz="8" w:space="0"/>
              <w:bottom w:val="single" w:color="DDDDDD" w:sz="8" w:space="0"/>
              <w:right w:val="single" w:color="DDDDDD" w:sz="8" w:space="0"/>
            </w:tcBorders>
            <w:shd w:val="clear"/>
            <w:tcMar>
              <w:top w:w="160" w:type="dxa"/>
              <w:left w:w="160" w:type="dxa"/>
              <w:bottom w:w="160" w:type="dxa"/>
              <w:right w:w="160" w:type="dxa"/>
            </w:tcMar>
            <w:vAlign w:val="center"/>
          </w:tcPr>
          <w:p w14:paraId="0DA7669C">
            <w:pPr>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Insert into vector (append)</w:t>
            </w:r>
          </w:p>
        </w:tc>
        <w:tc>
          <w:tcPr>
            <w:tcW w:w="0" w:type="auto"/>
            <w:tcBorders>
              <w:top w:val="single" w:color="DDDDDD" w:sz="8" w:space="0"/>
              <w:left w:val="single" w:color="DDDDDD" w:sz="8" w:space="0"/>
              <w:bottom w:val="single" w:color="DDDDDD" w:sz="8" w:space="0"/>
              <w:right w:val="single" w:color="DDDDDD" w:sz="8" w:space="0"/>
            </w:tcBorders>
            <w:shd w:val="clear"/>
            <w:tcMar>
              <w:top w:w="160" w:type="dxa"/>
              <w:left w:w="160" w:type="dxa"/>
              <w:bottom w:w="160" w:type="dxa"/>
              <w:right w:w="160" w:type="dxa"/>
            </w:tcMar>
            <w:vAlign w:val="center"/>
          </w:tcPr>
          <w:p w14:paraId="73FA07E1">
            <w:pPr>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1 amortized</w:t>
            </w:r>
          </w:p>
        </w:tc>
        <w:tc>
          <w:tcPr>
            <w:tcW w:w="0" w:type="auto"/>
            <w:tcBorders>
              <w:top w:val="single" w:color="DDDDDD" w:sz="8" w:space="0"/>
              <w:left w:val="single" w:color="DDDDDD" w:sz="8" w:space="0"/>
              <w:bottom w:val="single" w:color="DDDDDD" w:sz="8" w:space="0"/>
              <w:right w:val="single" w:color="DDDDDD" w:sz="8" w:space="0"/>
            </w:tcBorders>
            <w:shd w:val="clear"/>
            <w:tcMar>
              <w:top w:w="160" w:type="dxa"/>
              <w:left w:w="160" w:type="dxa"/>
              <w:bottom w:w="160" w:type="dxa"/>
              <w:right w:w="160" w:type="dxa"/>
            </w:tcMar>
            <w:vAlign w:val="center"/>
          </w:tcPr>
          <w:p w14:paraId="046FF44D">
            <w:pPr>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nnn</w:t>
            </w:r>
          </w:p>
        </w:tc>
        <w:tc>
          <w:tcPr>
            <w:tcW w:w="0" w:type="auto"/>
            <w:tcBorders>
              <w:top w:val="single" w:color="DDDDDD" w:sz="8" w:space="0"/>
              <w:left w:val="single" w:color="DDDDDD" w:sz="8" w:space="0"/>
              <w:bottom w:val="single" w:color="DDDDDD" w:sz="8" w:space="0"/>
              <w:right w:val="single" w:color="DDDDDD" w:sz="8" w:space="0"/>
            </w:tcBorders>
            <w:shd w:val="clear"/>
            <w:tcMar>
              <w:top w:w="160" w:type="dxa"/>
              <w:left w:w="160" w:type="dxa"/>
              <w:bottom w:w="160" w:type="dxa"/>
              <w:right w:w="160" w:type="dxa"/>
            </w:tcMar>
            <w:vAlign w:val="center"/>
          </w:tcPr>
          <w:p w14:paraId="3270C222">
            <w:pPr>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O(n)O(n)O(n)</w:t>
            </w:r>
          </w:p>
        </w:tc>
      </w:tr>
      <w:tr w14:paraId="7A6060B7">
        <w:tc>
          <w:tcPr>
            <w:tcW w:w="0" w:type="auto"/>
            <w:tcBorders>
              <w:top w:val="single" w:color="DDDDDD" w:sz="8" w:space="0"/>
              <w:left w:val="single" w:color="DDDDDD" w:sz="8" w:space="0"/>
              <w:bottom w:val="single" w:color="DDDDDD" w:sz="8" w:space="0"/>
              <w:right w:val="single" w:color="DDDDDD" w:sz="8" w:space="0"/>
            </w:tcBorders>
            <w:shd w:val="clear"/>
            <w:tcMar>
              <w:top w:w="160" w:type="dxa"/>
              <w:left w:w="160" w:type="dxa"/>
              <w:bottom w:w="160" w:type="dxa"/>
              <w:right w:w="160" w:type="dxa"/>
            </w:tcMar>
            <w:vAlign w:val="center"/>
          </w:tcPr>
          <w:p w14:paraId="65060E2E">
            <w:pPr>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Insert into hash table</w:t>
            </w:r>
          </w:p>
        </w:tc>
        <w:tc>
          <w:tcPr>
            <w:tcW w:w="0" w:type="auto"/>
            <w:tcBorders>
              <w:top w:val="single" w:color="DDDDDD" w:sz="8" w:space="0"/>
              <w:left w:val="single" w:color="DDDDDD" w:sz="8" w:space="0"/>
              <w:bottom w:val="single" w:color="DDDDDD" w:sz="8" w:space="0"/>
              <w:right w:val="single" w:color="DDDDDD" w:sz="8" w:space="0"/>
            </w:tcBorders>
            <w:shd w:val="clear"/>
            <w:tcMar>
              <w:top w:w="160" w:type="dxa"/>
              <w:left w:w="160" w:type="dxa"/>
              <w:bottom w:w="160" w:type="dxa"/>
              <w:right w:w="160" w:type="dxa"/>
            </w:tcMar>
            <w:vAlign w:val="center"/>
          </w:tcPr>
          <w:p w14:paraId="2A70E299">
            <w:pPr>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O(1)O(1)O(1) average</w:t>
            </w:r>
          </w:p>
        </w:tc>
        <w:tc>
          <w:tcPr>
            <w:tcW w:w="0" w:type="auto"/>
            <w:tcBorders>
              <w:top w:val="single" w:color="DDDDDD" w:sz="8" w:space="0"/>
              <w:left w:val="single" w:color="DDDDDD" w:sz="8" w:space="0"/>
              <w:bottom w:val="single" w:color="DDDDDD" w:sz="8" w:space="0"/>
              <w:right w:val="single" w:color="DDDDDD" w:sz="8" w:space="0"/>
            </w:tcBorders>
            <w:shd w:val="clear"/>
            <w:tcMar>
              <w:top w:w="160" w:type="dxa"/>
              <w:left w:w="160" w:type="dxa"/>
              <w:bottom w:w="160" w:type="dxa"/>
              <w:right w:w="160" w:type="dxa"/>
            </w:tcMar>
            <w:vAlign w:val="center"/>
          </w:tcPr>
          <w:p w14:paraId="7E44D16C">
            <w:pPr>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nnn</w:t>
            </w:r>
          </w:p>
        </w:tc>
        <w:tc>
          <w:tcPr>
            <w:tcW w:w="0" w:type="auto"/>
            <w:tcBorders>
              <w:top w:val="single" w:color="DDDDDD" w:sz="8" w:space="0"/>
              <w:left w:val="single" w:color="DDDDDD" w:sz="8" w:space="0"/>
              <w:bottom w:val="single" w:color="DDDDDD" w:sz="8" w:space="0"/>
              <w:right w:val="single" w:color="DDDDDD" w:sz="8" w:space="0"/>
            </w:tcBorders>
            <w:shd w:val="clear"/>
            <w:tcMar>
              <w:top w:w="160" w:type="dxa"/>
              <w:left w:w="160" w:type="dxa"/>
              <w:bottom w:w="160" w:type="dxa"/>
              <w:right w:w="160" w:type="dxa"/>
            </w:tcMar>
            <w:vAlign w:val="center"/>
          </w:tcPr>
          <w:p w14:paraId="32E51123">
            <w:pPr>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O(n)O(n)O(n)</w:t>
            </w:r>
          </w:p>
        </w:tc>
      </w:tr>
      <w:tr w14:paraId="556527AA">
        <w:tc>
          <w:tcPr>
            <w:tcW w:w="0" w:type="auto"/>
            <w:tcBorders>
              <w:top w:val="single" w:color="DDDDDD" w:sz="8" w:space="0"/>
              <w:left w:val="single" w:color="DDDDDD" w:sz="8" w:space="0"/>
              <w:bottom w:val="single" w:color="DDDDDD" w:sz="8" w:space="0"/>
              <w:right w:val="single" w:color="DDDDDD" w:sz="8" w:space="0"/>
            </w:tcBorders>
            <w:shd w:val="clear"/>
            <w:tcMar>
              <w:top w:w="160" w:type="dxa"/>
              <w:left w:w="160" w:type="dxa"/>
              <w:bottom w:w="160" w:type="dxa"/>
              <w:right w:w="160" w:type="dxa"/>
            </w:tcMar>
            <w:vAlign w:val="center"/>
          </w:tcPr>
          <w:p w14:paraId="55A93ED6">
            <w:pPr>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Insert into BST (unbalanced)</w:t>
            </w:r>
          </w:p>
        </w:tc>
        <w:tc>
          <w:tcPr>
            <w:tcW w:w="0" w:type="auto"/>
            <w:tcBorders>
              <w:top w:val="single" w:color="DDDDDD" w:sz="8" w:space="0"/>
              <w:left w:val="single" w:color="DDDDDD" w:sz="8" w:space="0"/>
              <w:bottom w:val="single" w:color="DDDDDD" w:sz="8" w:space="0"/>
              <w:right w:val="single" w:color="DDDDDD" w:sz="8" w:space="0"/>
            </w:tcBorders>
            <w:shd w:val="clear"/>
            <w:tcMar>
              <w:top w:w="160" w:type="dxa"/>
              <w:left w:w="160" w:type="dxa"/>
              <w:bottom w:w="160" w:type="dxa"/>
              <w:right w:w="160" w:type="dxa"/>
            </w:tcMar>
            <w:vAlign w:val="center"/>
          </w:tcPr>
          <w:p w14:paraId="2FF2BCC5">
            <w:pPr>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O(h)O(h)O(h)</w:t>
            </w:r>
          </w:p>
        </w:tc>
        <w:tc>
          <w:tcPr>
            <w:tcW w:w="0" w:type="auto"/>
            <w:tcBorders>
              <w:top w:val="single" w:color="DDDDDD" w:sz="8" w:space="0"/>
              <w:left w:val="single" w:color="DDDDDD" w:sz="8" w:space="0"/>
              <w:bottom w:val="single" w:color="DDDDDD" w:sz="8" w:space="0"/>
              <w:right w:val="single" w:color="DDDDDD" w:sz="8" w:space="0"/>
            </w:tcBorders>
            <w:shd w:val="clear"/>
            <w:tcMar>
              <w:top w:w="160" w:type="dxa"/>
              <w:left w:w="160" w:type="dxa"/>
              <w:bottom w:w="160" w:type="dxa"/>
              <w:right w:w="160" w:type="dxa"/>
            </w:tcMar>
            <w:vAlign w:val="center"/>
          </w:tcPr>
          <w:p w14:paraId="6552F4FB">
            <w:pPr>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nnn</w:t>
            </w:r>
          </w:p>
        </w:tc>
        <w:tc>
          <w:tcPr>
            <w:tcW w:w="0" w:type="auto"/>
            <w:tcBorders>
              <w:top w:val="single" w:color="DDDDDD" w:sz="8" w:space="0"/>
              <w:left w:val="single" w:color="DDDDDD" w:sz="8" w:space="0"/>
              <w:bottom w:val="single" w:color="DDDDDD" w:sz="8" w:space="0"/>
              <w:right w:val="single" w:color="DDDDDD" w:sz="8" w:space="0"/>
            </w:tcBorders>
            <w:shd w:val="clear"/>
            <w:tcMar>
              <w:top w:w="160" w:type="dxa"/>
              <w:left w:w="160" w:type="dxa"/>
              <w:bottom w:w="160" w:type="dxa"/>
              <w:right w:w="160" w:type="dxa"/>
            </w:tcMar>
            <w:vAlign w:val="center"/>
          </w:tcPr>
          <w:p w14:paraId="5ECA8D0E">
            <w:pPr>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O(n2)O(n^2)O(n2) worst, O(nlog⁡n)O(n \log n)O(nlogn) average</w:t>
            </w:r>
          </w:p>
        </w:tc>
      </w:tr>
    </w:tbl>
    <w:p w14:paraId="3BCA8F7E">
      <w:pPr>
        <w:rPr>
          <w:rFonts w:hint="default" w:ascii="Times New Roman Regular" w:hAnsi="Times New Roman Regular" w:cs="Times New Roman Regular"/>
          <w:lang w:val="en-US" w:eastAsia="zh-CN"/>
        </w:rPr>
      </w:pPr>
    </w:p>
    <w:p w14:paraId="041ECB65">
      <w:pPr>
        <w:rPr>
          <w:rFonts w:hint="default" w:ascii="Times New Roman Regular" w:hAnsi="Times New Roman Regular" w:cs="Times New Roman Regular"/>
        </w:rPr>
      </w:pPr>
    </w:p>
    <w:p w14:paraId="30B37192">
      <w:pPr>
        <w:rPr>
          <w:rFonts w:hint="default" w:ascii="Times New Roman Regular" w:hAnsi="Times New Roman Regular" w:cs="Times New Roman Regular"/>
        </w:rPr>
      </w:pPr>
    </w:p>
    <w:p w14:paraId="1DD3E0A4">
      <w:pPr>
        <w:rPr>
          <w:rFonts w:hint="default" w:ascii="Times New Roman Regular" w:hAnsi="Times New Roman Regular" w:cs="Times New Roman Regular"/>
        </w:rPr>
      </w:pPr>
      <w:r>
        <w:rPr>
          <w:rFonts w:hint="default" w:ascii="Times New Roman Regular" w:hAnsi="Times New Roman Regular" w:cs="Times New Roman Regular"/>
          <w:lang w:val="en-US" w:eastAsia="zh-CN"/>
        </w:rPr>
        <w:t>h = height of tree</w:t>
      </w:r>
    </w:p>
    <w:p w14:paraId="1122153B">
      <w:pPr>
        <w:rPr>
          <w:rFonts w:hint="default" w:ascii="Times New Roman Regular" w:hAnsi="Times New Roman Regular" w:cs="Times New Roman Regular"/>
        </w:rPr>
      </w:pPr>
    </w:p>
    <w:p w14:paraId="384C8F28">
      <w:pPr>
        <w:rPr>
          <w:rFonts w:hint="default" w:ascii="Times New Roman Regular" w:hAnsi="Times New Roman Regular" w:cs="Times New Roman Regular"/>
        </w:rPr>
      </w:pPr>
      <w:r>
        <w:rPr>
          <w:rFonts w:hint="default" w:ascii="Times New Roman Regular" w:hAnsi="Times New Roman Regular" w:cs="Times New Roman Regular"/>
          <w:lang w:val="en-US" w:eastAsia="zh-CN"/>
        </w:rPr>
        <w:t>Summary:</w:t>
      </w:r>
    </w:p>
    <w:p w14:paraId="72BEF229">
      <w:pPr>
        <w:rPr>
          <w:rFonts w:hint="default" w:ascii="Times New Roman Regular" w:hAnsi="Times New Roman Regular" w:cs="Times New Roman Regular"/>
        </w:rPr>
      </w:pPr>
    </w:p>
    <w:p w14:paraId="7724E883">
      <w:pPr>
        <w:rPr>
          <w:rFonts w:hint="default" w:ascii="Times New Roman Regular" w:hAnsi="Times New Roman Regular" w:cs="Times New Roman Regular"/>
        </w:rPr>
      </w:pPr>
      <w:r>
        <w:rPr>
          <w:rFonts w:hint="default" w:ascii="Times New Roman Regular" w:hAnsi="Times New Roman Regular" w:cs="Times New Roman Regular"/>
          <w:lang w:val="en-US" w:eastAsia="zh-CN"/>
        </w:rPr>
        <w:t>- Vector: O(n)</w:t>
      </w:r>
    </w:p>
    <w:p w14:paraId="76EA231D">
      <w:pPr>
        <w:rPr>
          <w:rFonts w:hint="default" w:ascii="Times New Roman Regular" w:hAnsi="Times New Roman Regular" w:cs="Times New Roman Regular"/>
        </w:rPr>
      </w:pPr>
    </w:p>
    <w:p w14:paraId="75FBCEC3">
      <w:pPr>
        <w:rPr>
          <w:rFonts w:hint="default" w:ascii="Times New Roman Regular" w:hAnsi="Times New Roman Regular" w:cs="Times New Roman Regular"/>
        </w:rPr>
      </w:pPr>
      <w:r>
        <w:rPr>
          <w:rFonts w:hint="default" w:ascii="Times New Roman Regular" w:hAnsi="Times New Roman Regular" w:cs="Times New Roman Regular"/>
          <w:lang w:val="en-US" w:eastAsia="zh-CN"/>
        </w:rPr>
        <w:t>- Hash Table: O(n) average</w:t>
      </w:r>
    </w:p>
    <w:p w14:paraId="66A59A7E">
      <w:pPr>
        <w:rPr>
          <w:rFonts w:hint="default" w:ascii="Times New Roman Regular" w:hAnsi="Times New Roman Regular" w:cs="Times New Roman Regular"/>
        </w:rPr>
      </w:pPr>
    </w:p>
    <w:p w14:paraId="14762E3C">
      <w:pPr>
        <w:rPr>
          <w:rFonts w:hint="default" w:ascii="Times New Roman Regular" w:hAnsi="Times New Roman Regular" w:cs="Times New Roman Regular"/>
        </w:rPr>
      </w:pPr>
      <w:r>
        <w:rPr>
          <w:rFonts w:hint="default" w:ascii="Times New Roman Regular" w:hAnsi="Times New Roman Regular" w:cs="Times New Roman Regular"/>
          <w:lang w:val="en-US" w:eastAsia="zh-CN"/>
        </w:rPr>
        <w:t>- BST: O(n log n) average, O(n²) worst case</w:t>
      </w:r>
    </w:p>
    <w:p w14:paraId="06FBD2F7">
      <w:pPr>
        <w:rPr>
          <w:rFonts w:hint="default" w:ascii="Times New Roman Regular" w:hAnsi="Times New Roman Regular" w:cs="Times New Roman Regular"/>
        </w:rPr>
      </w:pPr>
    </w:p>
    <w:p w14:paraId="3DC19D2B">
      <w:pPr>
        <w:rPr>
          <w:rFonts w:hint="default" w:ascii="Times New Roman Regular" w:hAnsi="Times New Roman Regular" w:cs="Times New Roman Regular"/>
        </w:rPr>
      </w:pPr>
      <w:r>
        <w:rPr>
          <w:rFonts w:hint="default" w:ascii="Times New Roman Regular" w:hAnsi="Times New Roman Regular" w:cs="Times New Roman Regular"/>
          <w:lang w:val="en-US" w:eastAsia="zh-CN"/>
        </w:rPr>
        <w:t>### B. Query Operations</w:t>
      </w:r>
    </w:p>
    <w:p w14:paraId="02BD4BF9">
      <w:pPr>
        <w:rPr>
          <w:rFonts w:hint="default" w:ascii="Times New Roman Regular" w:hAnsi="Times New Roman Regular" w:cs="Times New Roman Regular"/>
        </w:rPr>
      </w:pP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908"/>
        <w:gridCol w:w="2575"/>
        <w:gridCol w:w="2575"/>
        <w:gridCol w:w="2622"/>
      </w:tblGrid>
      <w:tr w14:paraId="7B001DCF">
        <w:tc>
          <w:tcPr>
            <w:tcW w:w="0" w:type="auto"/>
            <w:tcBorders>
              <w:top w:val="single" w:color="DDDDDD" w:sz="8" w:space="0"/>
              <w:left w:val="single" w:color="DDDDDD" w:sz="8" w:space="0"/>
              <w:bottom w:val="single" w:color="DDDDDD" w:sz="8" w:space="0"/>
              <w:right w:val="single" w:color="DDDDDD" w:sz="8" w:space="0"/>
            </w:tcBorders>
            <w:shd w:val="clear" w:color="auto" w:fill="F2F2F2"/>
            <w:tcMar>
              <w:top w:w="160" w:type="dxa"/>
              <w:left w:w="160" w:type="dxa"/>
              <w:bottom w:w="160" w:type="dxa"/>
              <w:right w:w="160" w:type="dxa"/>
            </w:tcMar>
            <w:vAlign w:val="center"/>
          </w:tcPr>
          <w:p w14:paraId="5C6CCA98">
            <w:pPr>
              <w:rPr>
                <w:rFonts w:hint="default" w:ascii="Times New Roman Regular" w:hAnsi="Times New Roman Regular" w:cs="Times New Roman Regular"/>
              </w:rPr>
            </w:pPr>
            <w:r>
              <w:rPr>
                <w:rFonts w:hint="default" w:ascii="Times New Roman Regular" w:hAnsi="Times New Roman Regular" w:cs="Times New Roman Regular"/>
                <w:lang w:val="en-US" w:eastAsia="zh-CN"/>
              </w:rPr>
              <w:t>Operation</w:t>
            </w:r>
          </w:p>
        </w:tc>
        <w:tc>
          <w:tcPr>
            <w:tcW w:w="0" w:type="auto"/>
            <w:tcBorders>
              <w:top w:val="single" w:color="DDDDDD" w:sz="8" w:space="0"/>
              <w:left w:val="single" w:color="DDDDDD" w:sz="8" w:space="0"/>
              <w:bottom w:val="single" w:color="DDDDDD" w:sz="8" w:space="0"/>
              <w:right w:val="single" w:color="DDDDDD" w:sz="8" w:space="0"/>
            </w:tcBorders>
            <w:shd w:val="clear" w:color="auto" w:fill="F2F2F2"/>
            <w:tcMar>
              <w:top w:w="160" w:type="dxa"/>
              <w:left w:w="160" w:type="dxa"/>
              <w:bottom w:w="160" w:type="dxa"/>
              <w:right w:w="160" w:type="dxa"/>
            </w:tcMar>
            <w:vAlign w:val="center"/>
          </w:tcPr>
          <w:p w14:paraId="1C2FA8C0">
            <w:pPr>
              <w:rPr>
                <w:rFonts w:hint="default" w:ascii="Times New Roman Regular" w:hAnsi="Times New Roman Regular" w:cs="Times New Roman Regular"/>
              </w:rPr>
            </w:pPr>
            <w:r>
              <w:rPr>
                <w:rFonts w:hint="default" w:ascii="Times New Roman Regular" w:hAnsi="Times New Roman Regular" w:cs="Times New Roman Regular"/>
                <w:lang w:val="en-US" w:eastAsia="zh-CN"/>
              </w:rPr>
              <w:t>Vector</w:t>
            </w:r>
          </w:p>
        </w:tc>
        <w:tc>
          <w:tcPr>
            <w:tcW w:w="0" w:type="auto"/>
            <w:tcBorders>
              <w:top w:val="single" w:color="DDDDDD" w:sz="8" w:space="0"/>
              <w:left w:val="single" w:color="DDDDDD" w:sz="8" w:space="0"/>
              <w:bottom w:val="single" w:color="DDDDDD" w:sz="8" w:space="0"/>
              <w:right w:val="single" w:color="DDDDDD" w:sz="8" w:space="0"/>
            </w:tcBorders>
            <w:shd w:val="clear" w:color="auto" w:fill="F2F2F2"/>
            <w:tcMar>
              <w:top w:w="160" w:type="dxa"/>
              <w:left w:w="160" w:type="dxa"/>
              <w:bottom w:w="160" w:type="dxa"/>
              <w:right w:w="160" w:type="dxa"/>
            </w:tcMar>
            <w:vAlign w:val="center"/>
          </w:tcPr>
          <w:p w14:paraId="6268BB3B">
            <w:pPr>
              <w:rPr>
                <w:rFonts w:hint="default" w:ascii="Times New Roman Regular" w:hAnsi="Times New Roman Regular" w:cs="Times New Roman Regular"/>
              </w:rPr>
            </w:pPr>
            <w:r>
              <w:rPr>
                <w:rFonts w:hint="default" w:ascii="Times New Roman Regular" w:hAnsi="Times New Roman Regular" w:cs="Times New Roman Regular"/>
                <w:lang w:val="en-US" w:eastAsia="zh-CN"/>
              </w:rPr>
              <w:t>Hash Table (avg)</w:t>
            </w:r>
          </w:p>
        </w:tc>
        <w:tc>
          <w:tcPr>
            <w:tcW w:w="0" w:type="auto"/>
            <w:tcBorders>
              <w:top w:val="single" w:color="DDDDDD" w:sz="8" w:space="0"/>
              <w:left w:val="single" w:color="DDDDDD" w:sz="8" w:space="0"/>
              <w:bottom w:val="single" w:color="DDDDDD" w:sz="8" w:space="0"/>
              <w:right w:val="single" w:color="DDDDDD" w:sz="8" w:space="0"/>
            </w:tcBorders>
            <w:shd w:val="clear" w:color="auto" w:fill="F2F2F2"/>
            <w:tcMar>
              <w:top w:w="160" w:type="dxa"/>
              <w:left w:w="160" w:type="dxa"/>
              <w:bottom w:w="160" w:type="dxa"/>
              <w:right w:w="160" w:type="dxa"/>
            </w:tcMar>
            <w:vAlign w:val="center"/>
          </w:tcPr>
          <w:p w14:paraId="1D02CF6D">
            <w:pPr>
              <w:rPr>
                <w:rFonts w:hint="default" w:ascii="Times New Roman Regular" w:hAnsi="Times New Roman Regular" w:cs="Times New Roman Regular"/>
              </w:rPr>
            </w:pPr>
            <w:r>
              <w:rPr>
                <w:rFonts w:hint="default" w:ascii="Times New Roman Regular" w:hAnsi="Times New Roman Regular" w:cs="Times New Roman Regular"/>
                <w:lang w:val="en-US" w:eastAsia="zh-CN"/>
              </w:rPr>
              <w:t>BST (avg)</w:t>
            </w:r>
          </w:p>
        </w:tc>
      </w:tr>
      <w:tr w14:paraId="08213D02">
        <w:tc>
          <w:tcPr>
            <w:tcW w:w="0" w:type="auto"/>
            <w:tcBorders>
              <w:top w:val="single" w:color="DDDDDD" w:sz="8" w:space="0"/>
              <w:left w:val="single" w:color="DDDDDD" w:sz="8" w:space="0"/>
              <w:bottom w:val="single" w:color="DDDDDD" w:sz="8" w:space="0"/>
              <w:right w:val="single" w:color="DDDDDD" w:sz="8" w:space="0"/>
            </w:tcBorders>
            <w:shd w:val="clear"/>
            <w:tcMar>
              <w:top w:w="160" w:type="dxa"/>
              <w:left w:w="160" w:type="dxa"/>
              <w:bottom w:w="160" w:type="dxa"/>
              <w:right w:w="160" w:type="dxa"/>
            </w:tcMar>
            <w:vAlign w:val="center"/>
          </w:tcPr>
          <w:p w14:paraId="53BC250F">
            <w:pPr>
              <w:rPr>
                <w:rFonts w:hint="default" w:ascii="Times New Roman Regular" w:hAnsi="Times New Roman Regular" w:cs="Times New Roman Regular"/>
              </w:rPr>
            </w:pPr>
            <w:r>
              <w:rPr>
                <w:rFonts w:hint="default" w:ascii="Times New Roman Regular" w:hAnsi="Times New Roman Regular" w:cs="Times New Roman Regular"/>
                <w:lang w:val="en-US" w:eastAsia="zh-CN"/>
              </w:rPr>
              <w:t>Load from file</w:t>
            </w:r>
          </w:p>
        </w:tc>
        <w:tc>
          <w:tcPr>
            <w:tcW w:w="0" w:type="auto"/>
            <w:tcBorders>
              <w:top w:val="single" w:color="DDDDDD" w:sz="8" w:space="0"/>
              <w:left w:val="single" w:color="DDDDDD" w:sz="8" w:space="0"/>
              <w:bottom w:val="single" w:color="DDDDDD" w:sz="8" w:space="0"/>
              <w:right w:val="single" w:color="DDDDDD" w:sz="8" w:space="0"/>
            </w:tcBorders>
            <w:shd w:val="clear"/>
            <w:tcMar>
              <w:top w:w="160" w:type="dxa"/>
              <w:left w:w="160" w:type="dxa"/>
              <w:bottom w:w="160" w:type="dxa"/>
              <w:right w:w="160" w:type="dxa"/>
            </w:tcMar>
            <w:vAlign w:val="center"/>
          </w:tcPr>
          <w:p w14:paraId="59A7D36B">
            <w:pPr>
              <w:rPr>
                <w:rFonts w:hint="default" w:ascii="Times New Roman Regular" w:hAnsi="Times New Roman Regular" w:cs="Times New Roman Regular"/>
              </w:rPr>
            </w:pPr>
            <w:r>
              <w:rPr>
                <w:rFonts w:hint="default" w:ascii="Times New Roman Regular" w:hAnsi="Times New Roman Regular" w:cs="Times New Roman Regular"/>
                <w:lang w:val="en-US" w:eastAsia="zh-CN"/>
              </w:rPr>
              <w:t>O(n)O(n)O(n)</w:t>
            </w:r>
          </w:p>
        </w:tc>
        <w:tc>
          <w:tcPr>
            <w:tcW w:w="0" w:type="auto"/>
            <w:tcBorders>
              <w:top w:val="single" w:color="DDDDDD" w:sz="8" w:space="0"/>
              <w:left w:val="single" w:color="DDDDDD" w:sz="8" w:space="0"/>
              <w:bottom w:val="single" w:color="DDDDDD" w:sz="8" w:space="0"/>
              <w:right w:val="single" w:color="DDDDDD" w:sz="8" w:space="0"/>
            </w:tcBorders>
            <w:shd w:val="clear"/>
            <w:tcMar>
              <w:top w:w="160" w:type="dxa"/>
              <w:left w:w="160" w:type="dxa"/>
              <w:bottom w:w="160" w:type="dxa"/>
              <w:right w:w="160" w:type="dxa"/>
            </w:tcMar>
            <w:vAlign w:val="center"/>
          </w:tcPr>
          <w:p w14:paraId="480E4CC0">
            <w:pPr>
              <w:rPr>
                <w:rFonts w:hint="default" w:ascii="Times New Roman Regular" w:hAnsi="Times New Roman Regular" w:cs="Times New Roman Regular"/>
              </w:rPr>
            </w:pPr>
            <w:r>
              <w:rPr>
                <w:rFonts w:hint="default" w:ascii="Times New Roman Regular" w:hAnsi="Times New Roman Regular" w:cs="Times New Roman Regular"/>
                <w:lang w:val="en-US" w:eastAsia="zh-CN"/>
              </w:rPr>
              <w:t>O(n)O(n)O(n)</w:t>
            </w:r>
          </w:p>
        </w:tc>
        <w:tc>
          <w:tcPr>
            <w:tcW w:w="0" w:type="auto"/>
            <w:tcBorders>
              <w:top w:val="single" w:color="DDDDDD" w:sz="8" w:space="0"/>
              <w:left w:val="single" w:color="DDDDDD" w:sz="8" w:space="0"/>
              <w:bottom w:val="single" w:color="DDDDDD" w:sz="8" w:space="0"/>
              <w:right w:val="single" w:color="DDDDDD" w:sz="8" w:space="0"/>
            </w:tcBorders>
            <w:shd w:val="clear"/>
            <w:tcMar>
              <w:top w:w="160" w:type="dxa"/>
              <w:left w:w="160" w:type="dxa"/>
              <w:bottom w:w="160" w:type="dxa"/>
              <w:right w:w="160" w:type="dxa"/>
            </w:tcMar>
            <w:vAlign w:val="center"/>
          </w:tcPr>
          <w:p w14:paraId="6096D80A">
            <w:pPr>
              <w:rPr>
                <w:rFonts w:hint="default" w:ascii="Times New Roman Regular" w:hAnsi="Times New Roman Regular" w:cs="Times New Roman Regular"/>
              </w:rPr>
            </w:pPr>
            <w:r>
              <w:rPr>
                <w:rFonts w:hint="default" w:ascii="Times New Roman Regular" w:hAnsi="Times New Roman Regular" w:cs="Times New Roman Regular"/>
                <w:lang w:val="en-US" w:eastAsia="zh-CN"/>
              </w:rPr>
              <w:t>O(nlog⁡n)O(n \log n)O(nlogn)</w:t>
            </w:r>
          </w:p>
        </w:tc>
      </w:tr>
      <w:tr w14:paraId="19C4B4EA">
        <w:tc>
          <w:tcPr>
            <w:tcW w:w="0" w:type="auto"/>
            <w:tcBorders>
              <w:top w:val="single" w:color="DDDDDD" w:sz="8" w:space="0"/>
              <w:left w:val="single" w:color="DDDDDD" w:sz="8" w:space="0"/>
              <w:bottom w:val="single" w:color="DDDDDD" w:sz="8" w:space="0"/>
              <w:right w:val="single" w:color="DDDDDD" w:sz="8" w:space="0"/>
            </w:tcBorders>
            <w:shd w:val="clear"/>
            <w:tcMar>
              <w:top w:w="160" w:type="dxa"/>
              <w:left w:w="160" w:type="dxa"/>
              <w:bottom w:w="160" w:type="dxa"/>
              <w:right w:w="160" w:type="dxa"/>
            </w:tcMar>
            <w:vAlign w:val="center"/>
          </w:tcPr>
          <w:p w14:paraId="13A87F6C">
            <w:pPr>
              <w:rPr>
                <w:rFonts w:hint="default" w:ascii="Times New Roman Regular" w:hAnsi="Times New Roman Regular" w:cs="Times New Roman Regular"/>
              </w:rPr>
            </w:pPr>
            <w:r>
              <w:rPr>
                <w:rFonts w:hint="default" w:ascii="Times New Roman Regular" w:hAnsi="Times New Roman Regular" w:cs="Times New Roman Regular"/>
                <w:lang w:val="en-US" w:eastAsia="zh-CN"/>
              </w:rPr>
              <w:t>Find course by number</w:t>
            </w:r>
          </w:p>
        </w:tc>
        <w:tc>
          <w:tcPr>
            <w:tcW w:w="0" w:type="auto"/>
            <w:tcBorders>
              <w:top w:val="single" w:color="DDDDDD" w:sz="8" w:space="0"/>
              <w:left w:val="single" w:color="DDDDDD" w:sz="8" w:space="0"/>
              <w:bottom w:val="single" w:color="DDDDDD" w:sz="8" w:space="0"/>
              <w:right w:val="single" w:color="DDDDDD" w:sz="8" w:space="0"/>
            </w:tcBorders>
            <w:shd w:val="clear"/>
            <w:tcMar>
              <w:top w:w="160" w:type="dxa"/>
              <w:left w:w="160" w:type="dxa"/>
              <w:bottom w:w="160" w:type="dxa"/>
              <w:right w:w="160" w:type="dxa"/>
            </w:tcMar>
            <w:vAlign w:val="center"/>
          </w:tcPr>
          <w:p w14:paraId="6D8C89B3">
            <w:pPr>
              <w:rPr>
                <w:rFonts w:hint="default" w:ascii="Times New Roman Regular" w:hAnsi="Times New Roman Regular" w:cs="Times New Roman Regular"/>
              </w:rPr>
            </w:pPr>
            <w:r>
              <w:rPr>
                <w:rFonts w:hint="default" w:ascii="Times New Roman Regular" w:hAnsi="Times New Roman Regular" w:cs="Times New Roman Regular"/>
                <w:lang w:val="en-US" w:eastAsia="zh-CN"/>
              </w:rPr>
              <w:t>O(n)O(n)O(n)</w:t>
            </w:r>
          </w:p>
        </w:tc>
        <w:tc>
          <w:tcPr>
            <w:tcW w:w="0" w:type="auto"/>
            <w:tcBorders>
              <w:top w:val="single" w:color="DDDDDD" w:sz="8" w:space="0"/>
              <w:left w:val="single" w:color="DDDDDD" w:sz="8" w:space="0"/>
              <w:bottom w:val="single" w:color="DDDDDD" w:sz="8" w:space="0"/>
              <w:right w:val="single" w:color="DDDDDD" w:sz="8" w:space="0"/>
            </w:tcBorders>
            <w:shd w:val="clear"/>
            <w:tcMar>
              <w:top w:w="160" w:type="dxa"/>
              <w:left w:w="160" w:type="dxa"/>
              <w:bottom w:w="160" w:type="dxa"/>
              <w:right w:w="160" w:type="dxa"/>
            </w:tcMar>
            <w:vAlign w:val="center"/>
          </w:tcPr>
          <w:p w14:paraId="4C400958">
            <w:pPr>
              <w:rPr>
                <w:rFonts w:hint="default" w:ascii="Times New Roman Regular" w:hAnsi="Times New Roman Regular" w:cs="Times New Roman Regular"/>
              </w:rPr>
            </w:pPr>
            <w:r>
              <w:rPr>
                <w:rFonts w:hint="default" w:ascii="Times New Roman Regular" w:hAnsi="Times New Roman Regular" w:cs="Times New Roman Regular"/>
                <w:lang w:val="en-US" w:eastAsia="zh-CN"/>
              </w:rPr>
              <w:t>O(1)O(1)O(1)</w:t>
            </w:r>
          </w:p>
        </w:tc>
        <w:tc>
          <w:tcPr>
            <w:tcW w:w="0" w:type="auto"/>
            <w:tcBorders>
              <w:top w:val="single" w:color="DDDDDD" w:sz="8" w:space="0"/>
              <w:left w:val="single" w:color="DDDDDD" w:sz="8" w:space="0"/>
              <w:bottom w:val="single" w:color="DDDDDD" w:sz="8" w:space="0"/>
              <w:right w:val="single" w:color="DDDDDD" w:sz="8" w:space="0"/>
            </w:tcBorders>
            <w:shd w:val="clear"/>
            <w:tcMar>
              <w:top w:w="160" w:type="dxa"/>
              <w:left w:w="160" w:type="dxa"/>
              <w:bottom w:w="160" w:type="dxa"/>
              <w:right w:w="160" w:type="dxa"/>
            </w:tcMar>
            <w:vAlign w:val="center"/>
          </w:tcPr>
          <w:p w14:paraId="22764465">
            <w:pPr>
              <w:rPr>
                <w:rFonts w:hint="default" w:ascii="Times New Roman Regular" w:hAnsi="Times New Roman Regular" w:cs="Times New Roman Regular"/>
              </w:rPr>
            </w:pPr>
            <w:r>
              <w:rPr>
                <w:rFonts w:hint="default" w:ascii="Times New Roman Regular" w:hAnsi="Times New Roman Regular" w:cs="Times New Roman Regular"/>
                <w:lang w:val="en-US" w:eastAsia="zh-CN"/>
              </w:rPr>
              <w:t>O(log⁡n)O(\log n)O(logn)</w:t>
            </w:r>
          </w:p>
        </w:tc>
      </w:tr>
      <w:tr w14:paraId="2D45ED6F">
        <w:tc>
          <w:tcPr>
            <w:tcW w:w="0" w:type="auto"/>
            <w:tcBorders>
              <w:top w:val="single" w:color="DDDDDD" w:sz="8" w:space="0"/>
              <w:left w:val="single" w:color="DDDDDD" w:sz="8" w:space="0"/>
              <w:bottom w:val="single" w:color="DDDDDD" w:sz="8" w:space="0"/>
              <w:right w:val="single" w:color="DDDDDD" w:sz="8" w:space="0"/>
            </w:tcBorders>
            <w:shd w:val="clear"/>
            <w:tcMar>
              <w:top w:w="160" w:type="dxa"/>
              <w:left w:w="160" w:type="dxa"/>
              <w:bottom w:w="160" w:type="dxa"/>
              <w:right w:w="160" w:type="dxa"/>
            </w:tcMar>
            <w:vAlign w:val="center"/>
          </w:tcPr>
          <w:p w14:paraId="42F24827">
            <w:pPr>
              <w:rPr>
                <w:rFonts w:hint="default" w:ascii="Times New Roman Regular" w:hAnsi="Times New Roman Regular" w:cs="Times New Roman Regular"/>
              </w:rPr>
            </w:pPr>
            <w:r>
              <w:rPr>
                <w:rFonts w:hint="default" w:ascii="Times New Roman Regular" w:hAnsi="Times New Roman Regular" w:cs="Times New Roman Regular"/>
                <w:lang w:val="en-US" w:eastAsia="zh-CN"/>
              </w:rPr>
              <w:t>Print all courses sorted</w:t>
            </w:r>
          </w:p>
        </w:tc>
        <w:tc>
          <w:tcPr>
            <w:tcW w:w="0" w:type="auto"/>
            <w:tcBorders>
              <w:top w:val="single" w:color="DDDDDD" w:sz="8" w:space="0"/>
              <w:left w:val="single" w:color="DDDDDD" w:sz="8" w:space="0"/>
              <w:bottom w:val="single" w:color="DDDDDD" w:sz="8" w:space="0"/>
              <w:right w:val="single" w:color="DDDDDD" w:sz="8" w:space="0"/>
            </w:tcBorders>
            <w:shd w:val="clear"/>
            <w:tcMar>
              <w:top w:w="160" w:type="dxa"/>
              <w:left w:w="160" w:type="dxa"/>
              <w:bottom w:w="160" w:type="dxa"/>
              <w:right w:w="160" w:type="dxa"/>
            </w:tcMar>
            <w:vAlign w:val="center"/>
          </w:tcPr>
          <w:p w14:paraId="4F7CA4AD">
            <w:pPr>
              <w:rPr>
                <w:rFonts w:hint="default" w:ascii="Times New Roman Regular" w:hAnsi="Times New Roman Regular" w:cs="Times New Roman Regular"/>
              </w:rPr>
            </w:pPr>
            <w:r>
              <w:rPr>
                <w:rFonts w:hint="default" w:ascii="Times New Roman Regular" w:hAnsi="Times New Roman Regular" w:cs="Times New Roman Regular"/>
                <w:lang w:val="en-US" w:eastAsia="zh-CN"/>
              </w:rPr>
              <w:t>O(nlog⁡n)O(n \log n)O(nlogn)</w:t>
            </w:r>
          </w:p>
        </w:tc>
        <w:tc>
          <w:tcPr>
            <w:tcW w:w="0" w:type="auto"/>
            <w:tcBorders>
              <w:top w:val="single" w:color="DDDDDD" w:sz="8" w:space="0"/>
              <w:left w:val="single" w:color="DDDDDD" w:sz="8" w:space="0"/>
              <w:bottom w:val="single" w:color="DDDDDD" w:sz="8" w:space="0"/>
              <w:right w:val="single" w:color="DDDDDD" w:sz="8" w:space="0"/>
            </w:tcBorders>
            <w:shd w:val="clear"/>
            <w:tcMar>
              <w:top w:w="160" w:type="dxa"/>
              <w:left w:w="160" w:type="dxa"/>
              <w:bottom w:w="160" w:type="dxa"/>
              <w:right w:w="160" w:type="dxa"/>
            </w:tcMar>
            <w:vAlign w:val="center"/>
          </w:tcPr>
          <w:p w14:paraId="0C0FD1DF">
            <w:pPr>
              <w:rPr>
                <w:rFonts w:hint="default" w:ascii="Times New Roman Regular" w:hAnsi="Times New Roman Regular" w:cs="Times New Roman Regular"/>
              </w:rPr>
            </w:pPr>
            <w:r>
              <w:rPr>
                <w:rFonts w:hint="default" w:ascii="Times New Roman Regular" w:hAnsi="Times New Roman Regular" w:cs="Times New Roman Regular"/>
                <w:lang w:val="en-US" w:eastAsia="zh-CN"/>
              </w:rPr>
              <w:t>O(nlog⁡n)O(n \log n)O(nlogn)</w:t>
            </w:r>
          </w:p>
        </w:tc>
        <w:tc>
          <w:tcPr>
            <w:tcW w:w="0" w:type="auto"/>
            <w:tcBorders>
              <w:top w:val="single" w:color="DDDDDD" w:sz="8" w:space="0"/>
              <w:left w:val="single" w:color="DDDDDD" w:sz="8" w:space="0"/>
              <w:bottom w:val="single" w:color="DDDDDD" w:sz="8" w:space="0"/>
              <w:right w:val="single" w:color="DDDDDD" w:sz="8" w:space="0"/>
            </w:tcBorders>
            <w:shd w:val="clear"/>
            <w:tcMar>
              <w:top w:w="160" w:type="dxa"/>
              <w:left w:w="160" w:type="dxa"/>
              <w:bottom w:w="160" w:type="dxa"/>
              <w:right w:w="160" w:type="dxa"/>
            </w:tcMar>
            <w:vAlign w:val="center"/>
          </w:tcPr>
          <w:p w14:paraId="2B5B3A87">
            <w:pPr>
              <w:rPr>
                <w:rFonts w:hint="default" w:ascii="Times New Roman Regular" w:hAnsi="Times New Roman Regular" w:cs="Times New Roman Regular"/>
              </w:rPr>
            </w:pPr>
            <w:r>
              <w:rPr>
                <w:rFonts w:hint="default" w:ascii="Times New Roman Regular" w:hAnsi="Times New Roman Regular" w:cs="Times New Roman Regular"/>
                <w:lang w:val="en-US" w:eastAsia="zh-CN"/>
              </w:rPr>
              <w:t>O(n)O(n)O(n)</w:t>
            </w:r>
          </w:p>
        </w:tc>
      </w:tr>
    </w:tbl>
    <w:p w14:paraId="0AA78253">
      <w:pPr>
        <w:rPr>
          <w:rFonts w:hint="default" w:ascii="Times New Roman Regular" w:hAnsi="Times New Roman Regular" w:cs="Times New Roman Regular"/>
          <w:lang w:val="en-US" w:eastAsia="zh-CN"/>
        </w:rPr>
      </w:pPr>
    </w:p>
    <w:p w14:paraId="3AB2DFDD">
      <w:pPr>
        <w:rPr>
          <w:rFonts w:hint="default" w:ascii="Times New Roman Regular" w:hAnsi="Times New Roman Regular" w:cs="Times New Roman Regular"/>
        </w:rPr>
      </w:pPr>
      <w:r>
        <w:rPr>
          <w:rFonts w:hint="default" w:ascii="Times New Roman Regular" w:hAnsi="Times New Roman Regular" w:cs="Times New Roman Regular"/>
          <w:lang w:val="en-US" w:eastAsia="zh-CN"/>
        </w:rPr>
        <w:t>III. DATA STRUCTURE EVALUATION</w:t>
      </w:r>
    </w:p>
    <w:p w14:paraId="6B71732A">
      <w:pPr>
        <w:rPr>
          <w:rFonts w:hint="default" w:ascii="Times New Roman Regular" w:hAnsi="Times New Roman Regular" w:cs="Times New Roman Regular"/>
        </w:rPr>
      </w:pPr>
      <w:r>
        <w:rPr>
          <w:rFonts w:hint="default" w:ascii="Times New Roman Regular" w:hAnsi="Times New Roman Regular" w:cs="Times New Roman Regular"/>
          <w:lang w:val="en-US" w:eastAsia="zh-CN"/>
        </w:rPr>
        <w:t xml:space="preserve"> Vector</w:t>
      </w:r>
    </w:p>
    <w:p w14:paraId="2F53CDFE">
      <w:pPr>
        <w:rPr>
          <w:rFonts w:hint="default" w:ascii="Times New Roman Regular" w:hAnsi="Times New Roman Regular" w:cs="Times New Roman Regular"/>
        </w:rPr>
      </w:pPr>
      <w:r>
        <w:rPr>
          <w:rFonts w:hint="default" w:ascii="Times New Roman Regular" w:hAnsi="Times New Roman Regular" w:cs="Times New Roman Regular"/>
          <w:lang w:val="en-US" w:eastAsia="zh-CN"/>
        </w:rPr>
        <w:t>Advantages:</w:t>
      </w:r>
    </w:p>
    <w:p w14:paraId="2820F437">
      <w:pPr>
        <w:rPr>
          <w:rFonts w:hint="default" w:ascii="Times New Roman Regular" w:hAnsi="Times New Roman Regular" w:cs="Times New Roman Regular"/>
        </w:rPr>
      </w:pPr>
    </w:p>
    <w:p w14:paraId="09BF8BD8">
      <w:pPr>
        <w:rPr>
          <w:rFonts w:hint="default" w:ascii="Times New Roman Regular" w:hAnsi="Times New Roman Regular" w:cs="Times New Roman Regular"/>
        </w:rPr>
      </w:pPr>
      <w:r>
        <w:rPr>
          <w:rFonts w:hint="default" w:ascii="Times New Roman Regular" w:hAnsi="Times New Roman Regular" w:cs="Times New Roman Regular"/>
          <w:lang w:val="en-US" w:eastAsia="zh-CN"/>
        </w:rPr>
        <w:t>- Simple implementation and easy to understand. Fast iteration with good cache locality. File loading is O(n) and traversal is O(n).</w:t>
      </w:r>
    </w:p>
    <w:p w14:paraId="15C1C15B">
      <w:pPr>
        <w:rPr>
          <w:rFonts w:hint="default" w:ascii="Times New Roman Regular" w:hAnsi="Times New Roman Regular" w:cs="Times New Roman Regular"/>
        </w:rPr>
      </w:pPr>
    </w:p>
    <w:p w14:paraId="6E80AEBA">
      <w:pPr>
        <w:rPr>
          <w:rFonts w:hint="default" w:ascii="Times New Roman Regular" w:hAnsi="Times New Roman Regular" w:cs="Times New Roman Regular"/>
        </w:rPr>
      </w:pPr>
      <w:r>
        <w:rPr>
          <w:rFonts w:hint="default" w:ascii="Times New Roman Regular" w:hAnsi="Times New Roman Regular" w:cs="Times New Roman Regular"/>
          <w:lang w:val="en-US" w:eastAsia="zh-CN"/>
        </w:rPr>
        <w:t>Disadvantages:</w:t>
      </w:r>
    </w:p>
    <w:p w14:paraId="548F378F">
      <w:pPr>
        <w:rPr>
          <w:rFonts w:hint="default" w:ascii="Times New Roman Regular" w:hAnsi="Times New Roman Regular" w:cs="Times New Roman Regular"/>
        </w:rPr>
      </w:pPr>
    </w:p>
    <w:p w14:paraId="3F00D7E8">
      <w:pPr>
        <w:rPr>
          <w:rFonts w:hint="default" w:ascii="Times New Roman Regular" w:hAnsi="Times New Roman Regular" w:cs="Times New Roman Regular"/>
        </w:rPr>
      </w:pPr>
      <w:r>
        <w:rPr>
          <w:rFonts w:hint="default" w:ascii="Times New Roman Regular" w:hAnsi="Times New Roman Regular" w:cs="Times New Roman Regular"/>
          <w:lang w:val="en-US" w:eastAsia="zh-CN"/>
        </w:rPr>
        <w:t>- Searching for a single course is O(n), requiring linear scan through all courses. Printing sorted list requires O(n log n) sort operation every time, which is inefficient for repeated queries.</w:t>
      </w:r>
    </w:p>
    <w:p w14:paraId="02336518">
      <w:pPr>
        <w:rPr>
          <w:rFonts w:hint="default" w:ascii="Times New Roman Regular" w:hAnsi="Times New Roman Regular" w:cs="Times New Roman Regular"/>
        </w:rPr>
      </w:pPr>
    </w:p>
    <w:p w14:paraId="1CFF4AE4">
      <w:pPr>
        <w:rPr>
          <w:rFonts w:hint="default" w:ascii="Times New Roman Regular" w:hAnsi="Times New Roman Regular" w:cs="Times New Roman Regular"/>
        </w:rPr>
      </w:pPr>
      <w:r>
        <w:rPr>
          <w:rFonts w:hint="default" w:ascii="Times New Roman Regular" w:hAnsi="Times New Roman Regular" w:cs="Times New Roman Regular"/>
          <w:lang w:val="en-US" w:eastAsia="zh-CN"/>
        </w:rPr>
        <w:t>Hash Table</w:t>
      </w:r>
    </w:p>
    <w:p w14:paraId="2A78D056">
      <w:pPr>
        <w:rPr>
          <w:rFonts w:hint="default" w:ascii="Times New Roman Regular" w:hAnsi="Times New Roman Regular" w:cs="Times New Roman Regular"/>
        </w:rPr>
      </w:pPr>
    </w:p>
    <w:p w14:paraId="3B2D5CCD">
      <w:pPr>
        <w:rPr>
          <w:rFonts w:hint="default" w:ascii="Times New Roman Regular" w:hAnsi="Times New Roman Regular" w:cs="Times New Roman Regular"/>
        </w:rPr>
      </w:pPr>
      <w:r>
        <w:rPr>
          <w:rFonts w:hint="default" w:ascii="Times New Roman Regular" w:hAnsi="Times New Roman Regular" w:cs="Times New Roman Regular"/>
          <w:lang w:val="en-US" w:eastAsia="zh-CN"/>
        </w:rPr>
        <w:t>Advantages:</w:t>
      </w:r>
    </w:p>
    <w:p w14:paraId="140869EA">
      <w:pPr>
        <w:rPr>
          <w:rFonts w:hint="default" w:ascii="Times New Roman Regular" w:hAnsi="Times New Roman Regular" w:cs="Times New Roman Regular"/>
        </w:rPr>
      </w:pPr>
    </w:p>
    <w:p w14:paraId="286EB4BE">
      <w:pPr>
        <w:rPr>
          <w:rFonts w:hint="default" w:ascii="Times New Roman Regular" w:hAnsi="Times New Roman Regular" w:cs="Times New Roman Regular"/>
        </w:rPr>
      </w:pPr>
      <w:r>
        <w:rPr>
          <w:rFonts w:hint="default" w:ascii="Times New Roman Regular" w:hAnsi="Times New Roman Regular" w:cs="Times New Roman Regular"/>
          <w:lang w:val="en-US" w:eastAsia="zh-CN"/>
        </w:rPr>
        <w:t>- Excellent average-case performance for single-course lookups at O(1), ideal for advisor queries about specific courses. File loading averages O(n) with good practical performance.</w:t>
      </w:r>
    </w:p>
    <w:p w14:paraId="08DDC6FE">
      <w:pPr>
        <w:rPr>
          <w:rFonts w:hint="default" w:ascii="Times New Roman Regular" w:hAnsi="Times New Roman Regular" w:cs="Times New Roman Regular"/>
        </w:rPr>
      </w:pPr>
    </w:p>
    <w:p w14:paraId="606DDAD0">
      <w:pPr>
        <w:rPr>
          <w:rFonts w:hint="default" w:ascii="Times New Roman Regular" w:hAnsi="Times New Roman Regular" w:cs="Times New Roman Regular"/>
        </w:rPr>
      </w:pPr>
      <w:r>
        <w:rPr>
          <w:rFonts w:hint="default" w:ascii="Times New Roman Regular" w:hAnsi="Times New Roman Regular" w:cs="Times New Roman Regular"/>
          <w:lang w:val="en-US" w:eastAsia="zh-CN"/>
        </w:rPr>
        <w:t>Disadvantages:</w:t>
      </w:r>
    </w:p>
    <w:p w14:paraId="2295DBBF">
      <w:pPr>
        <w:rPr>
          <w:rFonts w:hint="default" w:ascii="Times New Roman Regular" w:hAnsi="Times New Roman Regular" w:cs="Times New Roman Regular"/>
        </w:rPr>
      </w:pPr>
    </w:p>
    <w:p w14:paraId="073F871D">
      <w:pPr>
        <w:rPr>
          <w:rFonts w:hint="default" w:ascii="Times New Roman Regular" w:hAnsi="Times New Roman Regular" w:cs="Times New Roman Regular"/>
        </w:rPr>
      </w:pPr>
      <w:r>
        <w:rPr>
          <w:rFonts w:hint="default" w:ascii="Times New Roman Regular" w:hAnsi="Times New Roman Regular" w:cs="Times New Roman Regular"/>
          <w:lang w:val="en-US" w:eastAsia="zh-CN"/>
        </w:rPr>
        <w:t>- Does not maintain sorted order, so printing the alphanumeric course list still requires collecting all keys and sorting them, resulting in O(n log n) complexity. Worst-case operations can degrade to O(n) with poor hash distribution or many collisions.</w:t>
      </w:r>
    </w:p>
    <w:p w14:paraId="5E29833A">
      <w:pPr>
        <w:rPr>
          <w:rFonts w:hint="default" w:ascii="Times New Roman Regular" w:hAnsi="Times New Roman Regular" w:cs="Times New Roman Regular"/>
        </w:rPr>
      </w:pPr>
    </w:p>
    <w:p w14:paraId="6DD86E3C">
      <w:pPr>
        <w:rPr>
          <w:rFonts w:hint="default" w:ascii="Times New Roman Regular" w:hAnsi="Times New Roman Regular" w:cs="Times New Roman Regular"/>
        </w:rPr>
      </w:pPr>
      <w:r>
        <w:rPr>
          <w:rFonts w:hint="default" w:ascii="Times New Roman Regular" w:hAnsi="Times New Roman Regular" w:cs="Times New Roman Regular"/>
          <w:lang w:val="en-US" w:eastAsia="zh-CN"/>
        </w:rPr>
        <w:t>Binary Search Tree</w:t>
      </w:r>
    </w:p>
    <w:p w14:paraId="7FE3C4F9">
      <w:pPr>
        <w:rPr>
          <w:rFonts w:hint="default" w:ascii="Times New Roman Regular" w:hAnsi="Times New Roman Regular" w:cs="Times New Roman Regular"/>
        </w:rPr>
      </w:pPr>
    </w:p>
    <w:p w14:paraId="2E1D3AC1">
      <w:pPr>
        <w:rPr>
          <w:rFonts w:hint="default" w:ascii="Times New Roman Regular" w:hAnsi="Times New Roman Regular" w:cs="Times New Roman Regular"/>
        </w:rPr>
      </w:pPr>
      <w:r>
        <w:rPr>
          <w:rFonts w:hint="default" w:ascii="Times New Roman Regular" w:hAnsi="Times New Roman Regular" w:cs="Times New Roman Regular"/>
          <w:lang w:val="en-US" w:eastAsia="zh-CN"/>
        </w:rPr>
        <w:t>Advantages:</w:t>
      </w:r>
    </w:p>
    <w:p w14:paraId="68F57A21">
      <w:pPr>
        <w:rPr>
          <w:rFonts w:hint="default" w:ascii="Times New Roman Regular" w:hAnsi="Times New Roman Regular" w:cs="Times New Roman Regular"/>
        </w:rPr>
      </w:pPr>
    </w:p>
    <w:p w14:paraId="19EAF944">
      <w:pPr>
        <w:rPr>
          <w:rFonts w:hint="default" w:ascii="Times New Roman Regular" w:hAnsi="Times New Roman Regular" w:cs="Times New Roman Regular"/>
        </w:rPr>
      </w:pPr>
      <w:r>
        <w:rPr>
          <w:rFonts w:hint="default" w:ascii="Times New Roman Regular" w:hAnsi="Times New Roman Regular" w:cs="Times New Roman Regular"/>
          <w:lang w:val="en-US" w:eastAsia="zh-CN"/>
        </w:rPr>
        <w:t>- Maintains courses in automatically sorted order by course number. Printing all courses alphanumerically requires only a single in-order traversal at O(n), with no sorting needed. Balanced BST provides efficient O(log n) search and insertion. Single data structure handles both advisor requirements efficiently.</w:t>
      </w:r>
    </w:p>
    <w:p w14:paraId="637174B4">
      <w:pPr>
        <w:rPr>
          <w:rFonts w:hint="default" w:ascii="Times New Roman Regular" w:hAnsi="Times New Roman Regular" w:cs="Times New Roman Regular"/>
        </w:rPr>
      </w:pPr>
    </w:p>
    <w:p w14:paraId="2AB84E4E">
      <w:pPr>
        <w:rPr>
          <w:rFonts w:hint="default" w:ascii="Times New Roman Regular" w:hAnsi="Times New Roman Regular" w:cs="Times New Roman Regular"/>
        </w:rPr>
      </w:pPr>
      <w:r>
        <w:rPr>
          <w:rFonts w:hint="default" w:ascii="Times New Roman Regular" w:hAnsi="Times New Roman Regular" w:cs="Times New Roman Regular"/>
          <w:lang w:val="en-US" w:eastAsia="zh-CN"/>
        </w:rPr>
        <w:t>Disadvantages:</w:t>
      </w:r>
    </w:p>
    <w:p w14:paraId="6AC63680">
      <w:pPr>
        <w:rPr>
          <w:rFonts w:hint="default" w:ascii="Times New Roman Regular" w:hAnsi="Times New Roman Regular" w:cs="Times New Roman Regular"/>
        </w:rPr>
      </w:pPr>
    </w:p>
    <w:p w14:paraId="215BD8A4">
      <w:pPr>
        <w:rPr>
          <w:rFonts w:hint="default" w:ascii="Times New Roman Regular" w:hAnsi="Times New Roman Regular" w:cs="Times New Roman Regular"/>
        </w:rPr>
      </w:pPr>
      <w:r>
        <w:rPr>
          <w:rFonts w:hint="default" w:ascii="Times New Roman Regular" w:hAnsi="Times New Roman Regular" w:cs="Times New Roman Regular"/>
          <w:lang w:val="en-US" w:eastAsia="zh-CN"/>
        </w:rPr>
        <w:t>- Unbalanced BST can degrade to O(n) height in pathological cases, making operations O(n). Implementation complexity is greater than simple vector or hash table. Requires care in balancing to maintain good performance.</w:t>
      </w:r>
    </w:p>
    <w:p w14:paraId="0011A431">
      <w:pPr>
        <w:rPr>
          <w:rFonts w:hint="default" w:ascii="Times New Roman Regular" w:hAnsi="Times New Roman Regular" w:cs="Times New Roman Regular"/>
        </w:rPr>
      </w:pPr>
    </w:p>
    <w:p w14:paraId="685E448C">
      <w:pPr>
        <w:rPr>
          <w:rFonts w:hint="default" w:ascii="Times New Roman Regular" w:hAnsi="Times New Roman Regular" w:cs="Times New Roman Regular"/>
        </w:rPr>
      </w:pPr>
    </w:p>
    <w:p w14:paraId="2903FD0B">
      <w:pPr>
        <w:rPr>
          <w:rFonts w:hint="default" w:ascii="Times New Roman Regular" w:hAnsi="Times New Roman Regular" w:cs="Times New Roman Regular"/>
        </w:rPr>
      </w:pPr>
      <w:r>
        <w:rPr>
          <w:rFonts w:hint="default" w:ascii="Times New Roman Regular" w:hAnsi="Times New Roman Regular" w:cs="Times New Roman Regular"/>
          <w:lang w:val="en-US" w:eastAsia="zh-CN"/>
        </w:rPr>
        <w:t>IV. RECOMMENDATION</w:t>
      </w:r>
    </w:p>
    <w:p w14:paraId="3D300360">
      <w:pPr>
        <w:rPr>
          <w:rFonts w:hint="default" w:ascii="Times New Roman Regular" w:hAnsi="Times New Roman Regular" w:cs="Times New Roman Regular"/>
        </w:rPr>
      </w:pPr>
    </w:p>
    <w:p w14:paraId="6EBE3B14">
      <w:pPr>
        <w:rPr>
          <w:rFonts w:hint="default" w:ascii="Times New Roman Regular" w:hAnsi="Times New Roman Regular" w:cs="Times New Roman Regular"/>
        </w:rPr>
      </w:pPr>
      <w:r>
        <w:rPr>
          <w:rFonts w:hint="default" w:ascii="Times New Roman Regular" w:hAnsi="Times New Roman Regular" w:cs="Times New Roman Regular"/>
          <w:lang w:val="en-US" w:eastAsia="zh-CN"/>
        </w:rPr>
        <w:t>Based on the advisor requirements, the **Binary Search Tree** is the optimal choice for this application.</w:t>
      </w:r>
    </w:p>
    <w:p w14:paraId="17D2A931">
      <w:pPr>
        <w:rPr>
          <w:rFonts w:hint="default" w:ascii="Times New Roman Regular" w:hAnsi="Times New Roman Regular" w:cs="Times New Roman Regular"/>
        </w:rPr>
      </w:pPr>
    </w:p>
    <w:p w14:paraId="6119F97C">
      <w:pPr>
        <w:rPr>
          <w:rFonts w:hint="default" w:ascii="Times New Roman Regular" w:hAnsi="Times New Roman Regular" w:cs="Times New Roman Regular"/>
          <w:lang w:val="en-US"/>
        </w:rPr>
      </w:pPr>
      <w:r>
        <w:rPr>
          <w:rFonts w:hint="default" w:ascii="Times New Roman Regular" w:hAnsi="Times New Roman Regular" w:cs="Times New Roman Regular"/>
          <w:lang w:val="en-US" w:eastAsia="zh-CN"/>
        </w:rPr>
        <w:t>Justification:</w:t>
      </w:r>
    </w:p>
    <w:p w14:paraId="003D14B2">
      <w:pPr>
        <w:rPr>
          <w:rFonts w:hint="default" w:ascii="Times New Roman Regular" w:hAnsi="Times New Roman Regular" w:cs="Times New Roman Regular"/>
        </w:rPr>
      </w:pPr>
    </w:p>
    <w:p w14:paraId="1A2FB4B0">
      <w:pPr>
        <w:rPr>
          <w:rFonts w:hint="default" w:ascii="Times New Roman Regular" w:hAnsi="Times New Roman Regular" w:cs="Times New Roman Regular"/>
        </w:rPr>
      </w:pPr>
      <w:r>
        <w:rPr>
          <w:rFonts w:hint="default" w:ascii="Times New Roman Regular" w:hAnsi="Times New Roman Regular" w:cs="Times New Roman Regular"/>
          <w:lang w:val="en-US" w:eastAsia="zh-CN"/>
        </w:rPr>
        <w:t>The advising program must support two primary operations: (1) printing all Computer Science courses in alphanumeric order, and (2) retrieving individual course information by number. A BST naturally maintains courses in sorted order by course number, allowing the first requirement to be satisfied in O(n) time via in-order traversal with no repeated sorting overhead.</w:t>
      </w:r>
    </w:p>
    <w:p w14:paraId="6A53A6A2">
      <w:pPr>
        <w:rPr>
          <w:rFonts w:hint="default" w:ascii="Times New Roman Regular" w:hAnsi="Times New Roman Regular" w:cs="Times New Roman Regular"/>
        </w:rPr>
      </w:pPr>
    </w:p>
    <w:p w14:paraId="2328288B">
      <w:pPr>
        <w:rPr>
          <w:rFonts w:hint="default" w:ascii="Times New Roman Regular" w:hAnsi="Times New Roman Regular" w:cs="Times New Roman Regular"/>
        </w:rPr>
      </w:pPr>
      <w:r>
        <w:rPr>
          <w:rFonts w:hint="default" w:ascii="Times New Roman Regular" w:hAnsi="Times New Roman Regular" w:cs="Times New Roman Regular"/>
          <w:lang w:val="en-US" w:eastAsia="zh-CN"/>
        </w:rPr>
        <w:t>While a hash table excels at single lookups (O(1)), it still requires O(n log n) time to print sorted course lists. A vector is simple but provides O(n) search and O(n log n) sorted output.</w:t>
      </w:r>
    </w:p>
    <w:p w14:paraId="4CD74238">
      <w:pPr>
        <w:rPr>
          <w:rFonts w:hint="default" w:ascii="Times New Roman Regular" w:hAnsi="Times New Roman Regular" w:cs="Times New Roman Regular"/>
        </w:rPr>
      </w:pPr>
    </w:p>
    <w:p w14:paraId="36D639E3">
      <w:pPr>
        <w:rPr>
          <w:rFonts w:hint="default" w:ascii="Times New Roman Regular" w:hAnsi="Times New Roman Regular" w:cs="Times New Roman Regular"/>
        </w:rPr>
      </w:pPr>
      <w:r>
        <w:rPr>
          <w:rFonts w:hint="default" w:ascii="Times New Roman Regular" w:hAnsi="Times New Roman Regular" w:cs="Times New Roman Regular"/>
          <w:lang w:val="en-US" w:eastAsia="zh-CN"/>
        </w:rPr>
        <w:t>The BST achieves O(log n) average-case search for single courses and O(n) for printing sorted lists—a balanced approach that efficiently supports both advisor requirements without redundant sorting operations. Therefore, a BST implementation (ideally balanced such as AVL or Red-Black) provides the best asymptotic performance and practical efficiency for the ABCU advising system.</w:t>
      </w:r>
    </w:p>
    <w:p w14:paraId="4072D1EE">
      <w:pPr>
        <w:rPr>
          <w:rFonts w:hint="default" w:ascii="Times New Roman Regular" w:hAnsi="Times New Roman Regular" w:cs="Times New Roman Regular"/>
        </w:rPr>
      </w:pPr>
    </w:p>
    <w:p w14:paraId="567CE169">
      <w:pPr>
        <w:rPr>
          <w:rFonts w:hint="default" w:ascii="Times New Roman Regular" w:hAnsi="Times New Roman Regular" w:cs="Times New Roman Regular"/>
        </w:rPr>
      </w:pPr>
    </w:p>
    <w:sectPr>
      <w:pgSz w:w="12240" w:h="15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汉仪书宋二KW"/>
    <w:panose1 w:val="00000000000000000000"/>
    <w:charset w:val="86"/>
    <w:family w:val="auto"/>
    <w:pitch w:val="default"/>
    <w:sig w:usb0="00000000" w:usb1="00000000" w:usb2="00000000" w:usb3="00000000" w:csb0="00000000" w:csb1="00000000"/>
  </w:font>
  <w:font w:name="Arial">
    <w:panose1 w:val="020B0704020202020204"/>
    <w:charset w:val="00"/>
    <w:family w:val="swiss"/>
    <w:pitch w:val="default"/>
    <w:sig w:usb0="E0002AFF" w:usb1="C0007843" w:usb2="00000009" w:usb3="00000000" w:csb0="400001FF" w:csb1="FFFF0000"/>
  </w:font>
  <w:font w:name="SimHei">
    <w:altName w:val="汉仪中黑KW"/>
    <w:panose1 w:val="02010600030101010101"/>
    <w:charset w:val="00"/>
    <w:family w:val="auto"/>
    <w:pitch w:val="default"/>
    <w:sig w:usb0="00000001" w:usb1="080E0000" w:usb2="00000010" w:usb3="00000000" w:csb0="00040000" w:csb1="00000000"/>
  </w:font>
  <w:font w:name="Courier New">
    <w:panose1 w:val="02070609020205020404"/>
    <w:charset w:val="00"/>
    <w:family w:val="modern"/>
    <w:pitch w:val="default"/>
    <w:sig w:usb0="E0002A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SimSun">
    <w:altName w:val="汉仪书宋二KW"/>
    <w:panose1 w:val="02010600030101010101"/>
    <w:charset w:val="86"/>
    <w:family w:val="auto"/>
    <w:pitch w:val="default"/>
    <w:sig w:usb0="00000000" w:usb1="00000000" w:usb2="00000016" w:usb3="00000000" w:csb0="00040001" w:csb1="00000000"/>
  </w:font>
  <w:font w:name="Cambria">
    <w:altName w:val="苹方-简"/>
    <w:panose1 w:val="02040503050406030204"/>
    <w:charset w:val="00"/>
    <w:family w:val="auto"/>
    <w:pitch w:val="default"/>
    <w:sig w:usb0="00000000" w:usb1="00000000" w:usb2="00000000" w:usb3="00000000" w:csb0="0000019F" w:csb1="00000000"/>
  </w:font>
  <w:font w:name="ＭＳ 明朝">
    <w:altName w:val="Hiragino Sans"/>
    <w:panose1 w:val="00000000000000000000"/>
    <w:charset w:val="80"/>
    <w:family w:val="roman"/>
    <w:pitch w:val="default"/>
    <w:sig w:usb0="00000000" w:usb1="00000000" w:usb2="00000010" w:usb3="00000000" w:csb0="00020000" w:csb1="00000000"/>
  </w:font>
  <w:font w:name="ＭＳ 明朝">
    <w:altName w:val="Hiragino Sans"/>
    <w:panose1 w:val="00000000000000000000"/>
    <w:charset w:val="86"/>
    <w:family w:val="auto"/>
    <w:pitch w:val="default"/>
    <w:sig w:usb0="00000000" w:usb1="00000000" w:usb2="00000000" w:usb3="00000000" w:csb0="00000000" w:csb1="00000000"/>
  </w:font>
  <w:font w:name="ＭＳ ゴシック">
    <w:altName w:val="Hiragino Sans"/>
    <w:panose1 w:val="00000000000000000000"/>
    <w:charset w:val="80"/>
    <w:family w:val="modern"/>
    <w:pitch w:val="default"/>
    <w:sig w:usb0="00000000" w:usb1="00000000" w:usb2="00000010" w:usb3="00000000" w:csb0="00020000" w:csb1="00000000"/>
  </w:font>
  <w:font w:name="Symbol">
    <w:altName w:val="Kingsoft Sign"/>
    <w:panose1 w:val="00000000000000000000"/>
    <w:charset w:val="02"/>
    <w:family w:val="auto"/>
    <w:pitch w:val="default"/>
    <w:sig w:usb0="00000000" w:usb1="00000000" w:usb2="00000000" w:usb3="00000000" w:csb0="80000000" w:csb1="00000000"/>
  </w:font>
  <w:font w:name="Courier">
    <w:altName w:val="苹方-简"/>
    <w:panose1 w:val="02000500000000000000"/>
    <w:charset w:val="00"/>
    <w:family w:val="auto"/>
    <w:pitch w:val="default"/>
    <w:sig w:usb0="00000000" w:usb1="00000000" w:usb2="00000000" w:usb3="00000000" w:csb0="00000001" w:csb1="00000000"/>
  </w:font>
  <w:font w:name="Times New Roman Bold">
    <w:panose1 w:val="02020603050405020304"/>
    <w:charset w:val="00"/>
    <w:family w:val="auto"/>
    <w:pitch w:val="default"/>
    <w:sig w:usb0="E0002AEF" w:usb1="C0007841" w:usb2="00000009" w:usb3="00000000" w:csb0="400001FF" w:csb1="FFFF0000"/>
  </w:font>
  <w:font w:name="Times New Roman Italic">
    <w:panose1 w:val="02020603050405020304"/>
    <w:charset w:val="00"/>
    <w:family w:val="auto"/>
    <w:pitch w:val="default"/>
    <w:sig w:usb0="E0002AEF" w:usb1="C0007841" w:usb2="00000009" w:usb3="00000000" w:csb0="400001FF" w:csb1="FFFF0000"/>
  </w:font>
  <w:font w:name="Times New Roman Regular">
    <w:panose1 w:val="02020603050405020304"/>
    <w:charset w:val="00"/>
    <w:family w:val="auto"/>
    <w:pitch w:val="default"/>
    <w:sig w:usb0="E0002AEF" w:usb1="C0007841" w:usb2="00000009" w:usb3="00000000" w:csb0="400001FF" w:csb1="FFFF0000"/>
  </w:font>
  <w:font w:name="ＭＳ 明朝">
    <w:altName w:val="Hiragino Sans"/>
    <w:panose1 w:val="00000000000000000000"/>
    <w:charset w:val="00"/>
    <w:family w:val="auto"/>
    <w:pitch w:val="default"/>
    <w:sig w:usb0="00000000" w:usb1="00000000" w:usb2="00000000" w:usb3="00000000" w:csb0="00000000" w:csb1="00000000"/>
  </w:font>
  <w:font w:name="Hiragino Sans">
    <w:panose1 w:val="020B0700000000000000"/>
    <w:charset w:val="80"/>
    <w:family w:val="auto"/>
    <w:pitch w:val="default"/>
    <w:sig w:usb0="800002CF" w:usb1="6AC7FCFC" w:usb2="00000012" w:usb3="00000000" w:csb0="0002000D" w:csb1="00000000"/>
  </w:font>
  <w:font w:name="苹方-简">
    <w:panose1 w:val="020B0400000000000000"/>
    <w:charset w:val="86"/>
    <w:family w:val="auto"/>
    <w:pitch w:val="default"/>
    <w:sig w:usb0="A00002FF" w:usb1="7ACFFDFB" w:usb2="00000017" w:usb3="00000000" w:csb0="00040001" w:csb1="00000000"/>
  </w:font>
  <w:font w:name="Kingsoft Sign">
    <w:panose1 w:val="05050102010706020507"/>
    <w:charset w:val="00"/>
    <w:family w:val="auto"/>
    <w:pitch w:val="default"/>
    <w:sig w:usb0="00000000" w:usb1="10000000" w:usb2="00000000" w:usb3="00000000" w:csb0="00000001" w:csb1="00000000"/>
  </w:font>
  <w:font w:name="Helvetica Neue">
    <w:panose1 w:val="02000503000000020004"/>
    <w:charset w:val="00"/>
    <w:family w:val="auto"/>
    <w:pitch w:val="default"/>
    <w:sig w:usb0="E50002FF" w:usb1="500079DB" w:usb2="00000010" w:usb3="00000000" w:csb0="00000000" w:csb1="00000000"/>
  </w:font>
  <w:font w:name="Menlo">
    <w:panose1 w:val="020B0609030804020204"/>
    <w:charset w:val="00"/>
    <w:family w:val="auto"/>
    <w:pitch w:val="default"/>
    <w:sig w:usb0="E60022FF" w:usb1="D200F9FB" w:usb2="02000028" w:usb3="00000000" w:csb0="600001DF" w:csb1="FFDF0000"/>
  </w:font>
  <w:font w:name="汉仪书宋二KW">
    <w:panose1 w:val="00020600040101010101"/>
    <w:charset w:val="86"/>
    <w:family w:val="auto"/>
    <w:pitch w:val="default"/>
    <w:sig w:usb0="A00002BF" w:usb1="18EF7CFA" w:usb2="00000016" w:usb3="00000000" w:csb0="00040000" w:csb1="00000000"/>
  </w:font>
  <w:font w:name="汉仪中黑KW">
    <w:panose1 w:val="00020600040101010101"/>
    <w:charset w:val="86"/>
    <w:family w:val="auto"/>
    <w:pitch w:val="default"/>
    <w:sig w:usb0="A00002BF" w:usb1="18EF7CFA" w:usb2="00000016" w:usb3="00000000" w:csb0="00040000" w:csb1="00000000"/>
  </w:font>
  <w:font w:name="Apple Symbols">
    <w:panose1 w:val="02000000000000000000"/>
    <w:charset w:val="00"/>
    <w:family w:val="auto"/>
    <w:pitch w:val="default"/>
    <w:sig w:usb0="800000A3" w:usb1="08007BEB" w:usb2="01840034" w:usb3="0000A268" w:csb0="200001FB" w:csb1="DDFF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2"/>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1"/>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6"/>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5"/>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30"/>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4"/>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3"/>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3D73B4B6"/>
    <w:rsid w:val="69FFCC05"/>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9"/>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40"/>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1"/>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1"/>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2"/>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3"/>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4"/>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5"/>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6"/>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5"/>
    <w:unhideWhenUsed/>
    <w:uiPriority w:val="99"/>
    <w:pPr>
      <w:spacing w:after="120"/>
    </w:pPr>
  </w:style>
  <w:style w:type="paragraph" w:styleId="14">
    <w:name w:val="Body Text 2"/>
    <w:basedOn w:val="1"/>
    <w:link w:val="146"/>
    <w:unhideWhenUsed/>
    <w:uiPriority w:val="99"/>
    <w:pPr>
      <w:spacing w:after="120" w:line="480" w:lineRule="auto"/>
    </w:pPr>
  </w:style>
  <w:style w:type="paragraph" w:styleId="15">
    <w:name w:val="Body Text 3"/>
    <w:basedOn w:val="1"/>
    <w:link w:val="147"/>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7"/>
    <w:unhideWhenUsed/>
    <w:uiPriority w:val="99"/>
    <w:pPr>
      <w:tabs>
        <w:tab w:val="center" w:pos="4680"/>
        <w:tab w:val="right" w:pos="9360"/>
      </w:tabs>
      <w:spacing w:after="0" w:line="240" w:lineRule="auto"/>
    </w:pPr>
  </w:style>
  <w:style w:type="paragraph" w:styleId="19">
    <w:name w:val="header"/>
    <w:basedOn w:val="1"/>
    <w:link w:val="136"/>
    <w:unhideWhenUsed/>
    <w:uiPriority w:val="99"/>
    <w:pPr>
      <w:tabs>
        <w:tab w:val="center" w:pos="4680"/>
        <w:tab w:val="right" w:pos="9360"/>
      </w:tabs>
      <w:spacing w:after="0" w:line="240" w:lineRule="auto"/>
    </w:pPr>
  </w:style>
  <w:style w:type="character" w:styleId="20">
    <w:name w:val="HTML Code"/>
    <w:basedOn w:val="11"/>
    <w:semiHidden/>
    <w:unhideWhenUsed/>
    <w:uiPriority w:val="99"/>
    <w:rPr>
      <w:rFonts w:ascii="Courier New" w:hAnsi="Courier New" w:cs="Courier New"/>
      <w:sz w:val="20"/>
      <w:szCs w:val="20"/>
    </w:rPr>
  </w:style>
  <w:style w:type="paragraph" w:styleId="21">
    <w:name w:val="List"/>
    <w:basedOn w:val="1"/>
    <w:unhideWhenUsed/>
    <w:uiPriority w:val="99"/>
    <w:pPr>
      <w:ind w:left="360" w:hanging="360"/>
      <w:contextualSpacing/>
    </w:pPr>
  </w:style>
  <w:style w:type="paragraph" w:styleId="22">
    <w:name w:val="List 2"/>
    <w:basedOn w:val="1"/>
    <w:unhideWhenUsed/>
    <w:uiPriority w:val="99"/>
    <w:pPr>
      <w:ind w:left="720" w:hanging="360"/>
      <w:contextualSpacing/>
    </w:pPr>
  </w:style>
  <w:style w:type="paragraph" w:styleId="23">
    <w:name w:val="List 3"/>
    <w:basedOn w:val="1"/>
    <w:unhideWhenUsed/>
    <w:uiPriority w:val="99"/>
    <w:pPr>
      <w:ind w:left="1080" w:hanging="360"/>
      <w:contextualSpacing/>
    </w:pPr>
  </w:style>
  <w:style w:type="paragraph" w:styleId="24">
    <w:name w:val="List Bullet"/>
    <w:basedOn w:val="1"/>
    <w:unhideWhenUsed/>
    <w:uiPriority w:val="99"/>
    <w:pPr>
      <w:numPr>
        <w:ilvl w:val="0"/>
        <w:numId w:val="1"/>
      </w:numPr>
      <w:contextualSpacing/>
    </w:pPr>
  </w:style>
  <w:style w:type="paragraph" w:styleId="25">
    <w:name w:val="List Bullet 2"/>
    <w:basedOn w:val="1"/>
    <w:unhideWhenUsed/>
    <w:uiPriority w:val="99"/>
    <w:pPr>
      <w:numPr>
        <w:ilvl w:val="0"/>
        <w:numId w:val="2"/>
      </w:numPr>
      <w:contextualSpacing/>
    </w:pPr>
  </w:style>
  <w:style w:type="paragraph" w:styleId="26">
    <w:name w:val="List Bullet 3"/>
    <w:basedOn w:val="1"/>
    <w:unhideWhenUsed/>
    <w:uiPriority w:val="99"/>
    <w:pPr>
      <w:numPr>
        <w:ilvl w:val="0"/>
        <w:numId w:val="3"/>
      </w:numPr>
      <w:contextualSpacing/>
    </w:pPr>
  </w:style>
  <w:style w:type="paragraph" w:styleId="27">
    <w:name w:val="List Continue"/>
    <w:basedOn w:val="1"/>
    <w:unhideWhenUsed/>
    <w:uiPriority w:val="99"/>
    <w:pPr>
      <w:spacing w:after="120"/>
      <w:ind w:left="360"/>
      <w:contextualSpacing/>
    </w:pPr>
  </w:style>
  <w:style w:type="paragraph" w:styleId="28">
    <w:name w:val="List Continue 2"/>
    <w:basedOn w:val="1"/>
    <w:unhideWhenUsed/>
    <w:uiPriority w:val="99"/>
    <w:pPr>
      <w:spacing w:after="120"/>
      <w:ind w:left="720"/>
      <w:contextualSpacing/>
    </w:pPr>
  </w:style>
  <w:style w:type="paragraph" w:styleId="29">
    <w:name w:val="List Continue 3"/>
    <w:basedOn w:val="1"/>
    <w:unhideWhenUsed/>
    <w:uiPriority w:val="99"/>
    <w:pPr>
      <w:spacing w:after="120"/>
      <w:ind w:left="1080"/>
      <w:contextualSpacing/>
    </w:pPr>
  </w:style>
  <w:style w:type="paragraph" w:styleId="30">
    <w:name w:val="List Number"/>
    <w:basedOn w:val="1"/>
    <w:unhideWhenUsed/>
    <w:uiPriority w:val="99"/>
    <w:pPr>
      <w:numPr>
        <w:ilvl w:val="0"/>
        <w:numId w:val="4"/>
      </w:numPr>
      <w:contextualSpacing/>
    </w:pPr>
  </w:style>
  <w:style w:type="paragraph" w:styleId="31">
    <w:name w:val="List Number 2"/>
    <w:basedOn w:val="1"/>
    <w:unhideWhenUsed/>
    <w:uiPriority w:val="99"/>
    <w:pPr>
      <w:numPr>
        <w:ilvl w:val="0"/>
        <w:numId w:val="5"/>
      </w:numPr>
      <w:contextualSpacing/>
    </w:pPr>
  </w:style>
  <w:style w:type="paragraph" w:styleId="32">
    <w:name w:val="List Number 3"/>
    <w:basedOn w:val="1"/>
    <w:unhideWhenUsed/>
    <w:uiPriority w:val="99"/>
    <w:pPr>
      <w:numPr>
        <w:ilvl w:val="0"/>
        <w:numId w:val="6"/>
      </w:numPr>
      <w:contextualSpacing/>
    </w:pPr>
  </w:style>
  <w:style w:type="paragraph" w:styleId="33">
    <w:name w:val="macro"/>
    <w:link w:val="148"/>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4">
    <w:name w:val="Strong"/>
    <w:basedOn w:val="11"/>
    <w:qFormat/>
    <w:uiPriority w:val="22"/>
    <w:rPr>
      <w:b/>
      <w:bCs/>
    </w:rPr>
  </w:style>
  <w:style w:type="paragraph" w:styleId="35">
    <w:name w:val="Subtitle"/>
    <w:basedOn w:val="1"/>
    <w:next w:val="1"/>
    <w:link w:val="143"/>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6">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7">
    <w:name w:val="Title"/>
    <w:basedOn w:val="1"/>
    <w:next w:val="1"/>
    <w:link w:val="142"/>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8">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9">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40">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1">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2">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3">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4">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5">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6">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7">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8">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9">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50">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1">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2">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3">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4">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5">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6">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7">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8">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9">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60">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1">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2">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3">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4">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5">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6">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3">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4">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5">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6">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7">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8">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9">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80">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7">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8">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9">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90">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1">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2">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3">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4">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5">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6">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7">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8">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9">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100">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1">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2">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3">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4">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5">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6">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7">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8">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9">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10">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1">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2">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3">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4">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5">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9">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2">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3">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4">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5">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6">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7">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8">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9">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30">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1">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2">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3">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4">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5">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6">
    <w:name w:val="Header Char"/>
    <w:basedOn w:val="11"/>
    <w:link w:val="19"/>
    <w:uiPriority w:val="99"/>
  </w:style>
  <w:style w:type="character" w:customStyle="1" w:styleId="137">
    <w:name w:val="Footer Char"/>
    <w:basedOn w:val="11"/>
    <w:link w:val="18"/>
    <w:uiPriority w:val="99"/>
  </w:style>
  <w:style w:type="paragraph" w:styleId="138">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9">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40">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1">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2">
    <w:name w:val="Title Char"/>
    <w:basedOn w:val="11"/>
    <w:link w:val="37"/>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3">
    <w:name w:val="Subtitle Char"/>
    <w:basedOn w:val="11"/>
    <w:link w:val="35"/>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4">
    <w:name w:val="List Paragraph"/>
    <w:basedOn w:val="1"/>
    <w:qFormat/>
    <w:uiPriority w:val="34"/>
    <w:pPr>
      <w:ind w:left="720"/>
      <w:contextualSpacing/>
    </w:pPr>
  </w:style>
  <w:style w:type="character" w:customStyle="1" w:styleId="145">
    <w:name w:val="Body Text Char"/>
    <w:basedOn w:val="11"/>
    <w:link w:val="13"/>
    <w:uiPriority w:val="99"/>
  </w:style>
  <w:style w:type="character" w:customStyle="1" w:styleId="146">
    <w:name w:val="Body Text 2 Char"/>
    <w:basedOn w:val="11"/>
    <w:link w:val="14"/>
    <w:uiPriority w:val="99"/>
  </w:style>
  <w:style w:type="character" w:customStyle="1" w:styleId="147">
    <w:name w:val="Body Text 3 Char"/>
    <w:basedOn w:val="11"/>
    <w:link w:val="15"/>
    <w:uiPriority w:val="99"/>
    <w:rPr>
      <w:sz w:val="16"/>
      <w:szCs w:val="16"/>
    </w:rPr>
  </w:style>
  <w:style w:type="character" w:customStyle="1" w:styleId="148">
    <w:name w:val="Macro Text Char"/>
    <w:basedOn w:val="11"/>
    <w:link w:val="33"/>
    <w:uiPriority w:val="99"/>
    <w:rPr>
      <w:rFonts w:ascii="Courier" w:hAnsi="Courier"/>
      <w:sz w:val="20"/>
      <w:szCs w:val="20"/>
    </w:rPr>
  </w:style>
  <w:style w:type="paragraph" w:styleId="149">
    <w:name w:val="Quote"/>
    <w:basedOn w:val="1"/>
    <w:next w:val="1"/>
    <w:link w:val="150"/>
    <w:qFormat/>
    <w:uiPriority w:val="29"/>
    <w:rPr>
      <w:i/>
      <w:iCs/>
      <w:color w:val="000000" w:themeColor="text1"/>
      <w14:textFill>
        <w14:solidFill>
          <w14:schemeClr w14:val="tx1"/>
        </w14:solidFill>
      </w14:textFill>
    </w:rPr>
  </w:style>
  <w:style w:type="character" w:customStyle="1" w:styleId="150">
    <w:name w:val="Quote Char"/>
    <w:basedOn w:val="11"/>
    <w:link w:val="149"/>
    <w:uiPriority w:val="29"/>
    <w:rPr>
      <w:i/>
      <w:iCs/>
      <w:color w:val="000000" w:themeColor="text1"/>
      <w14:textFill>
        <w14:solidFill>
          <w14:schemeClr w14:val="tx1"/>
        </w14:solidFill>
      </w14:textFill>
    </w:rPr>
  </w:style>
  <w:style w:type="character" w:customStyle="1" w:styleId="151">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2">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3">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4">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5">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6">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7">
    <w:name w:val="Intense Quote"/>
    <w:basedOn w:val="1"/>
    <w:next w:val="1"/>
    <w:link w:val="158"/>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8">
    <w:name w:val="Intense Quote Char"/>
    <w:basedOn w:val="11"/>
    <w:link w:val="157"/>
    <w:uiPriority w:val="30"/>
    <w:rPr>
      <w:b/>
      <w:bCs/>
      <w:i/>
      <w:iCs/>
      <w:color w:val="4F81BD" w:themeColor="accent1"/>
      <w14:textFill>
        <w14:solidFill>
          <w14:schemeClr w14:val="accent1"/>
        </w14:solidFill>
      </w14:textFill>
    </w:rPr>
  </w:style>
  <w:style w:type="character" w:customStyle="1" w:styleId="159">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60">
    <w:name w:val="Intense Emphasis"/>
    <w:basedOn w:val="11"/>
    <w:qFormat/>
    <w:uiPriority w:val="21"/>
    <w:rPr>
      <w:b/>
      <w:bCs/>
      <w:i/>
      <w:iCs/>
      <w:color w:val="4F81BD" w:themeColor="accent1"/>
      <w14:textFill>
        <w14:solidFill>
          <w14:schemeClr w14:val="accent1"/>
        </w14:solidFill>
      </w14:textFill>
    </w:rPr>
  </w:style>
  <w:style w:type="character" w:customStyle="1" w:styleId="161">
    <w:name w:val="Subtle Reference"/>
    <w:basedOn w:val="11"/>
    <w:qFormat/>
    <w:uiPriority w:val="31"/>
    <w:rPr>
      <w:smallCaps/>
      <w:color w:val="C0504D" w:themeColor="accent2"/>
      <w:u w:val="single"/>
      <w14:textFill>
        <w14:solidFill>
          <w14:schemeClr w14:val="accent2"/>
        </w14:solidFill>
      </w14:textFill>
    </w:rPr>
  </w:style>
  <w:style w:type="character" w:customStyle="1" w:styleId="162">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3">
    <w:name w:val="Book Title"/>
    <w:basedOn w:val="11"/>
    <w:qFormat/>
    <w:uiPriority w:val="33"/>
    <w:rPr>
      <w:b/>
      <w:bCs/>
      <w:smallCaps/>
      <w:spacing w:val="5"/>
    </w:rPr>
  </w:style>
  <w:style w:type="paragraph" w:customStyle="1" w:styleId="164">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tyleName="APA" SelectedStyle="/APA.XSL"/>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19</Pages>
  <Words>0</Words>
  <Characters>0</Characters>
  <Lines>0</Lines>
  <Paragraphs>0</Paragraphs>
  <TotalTime>7</TotalTime>
  <ScaleCrop>false</ScaleCrop>
  <LinksUpToDate>false</LinksUpToDate>
  <CharactersWithSpaces>0</CharactersWithSpaces>
  <Application>WPS Office_6.13.1.8709_F1E327BC-269C-435d-A152-05C5408002CA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2013-12-23T13:15:00Z</dcterms:created>
  <dc:creator>python-docx</dc:creator>
  <dc:description>generated by python-docx</dc:description>
  <cp:lastModifiedBy>vikram tuduru</cp:lastModifiedBy>
  <dcterms:modified xsi:type="dcterms:W3CDTF">2026-02-14T16:07:32Z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1033-6.13.1.8709</vt:lpwstr>
  </property>
  <property fmtid="{D5CDD505-2E9C-101B-9397-08002B2CF9AE}" pid="3" name="ICV">
    <vt:lpwstr>A81442701CF964AA14E49069AE7A20BB_43</vt:lpwstr>
  </property>
</Properties>
</file>